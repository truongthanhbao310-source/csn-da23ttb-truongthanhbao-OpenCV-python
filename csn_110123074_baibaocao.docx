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E224E">
      <w:pPr>
        <w:jc w:val="center"/>
        <w:outlineLvl w:val="0"/>
        <w:rPr>
          <w:rFonts w:hint="default" w:ascii="Times New Roman" w:hAnsi="Times New Roman" w:cs="Times New Roman"/>
          <w:sz w:val="26"/>
          <w:szCs w:val="26"/>
        </w:rPr>
      </w:pPr>
      <w:bookmarkStart w:id="0" w:name="_Toc14430"/>
      <w:bookmarkStart w:id="1" w:name="_Toc1080"/>
      <w:bookmarkStart w:id="2" w:name="_Toc24169"/>
      <w:bookmarkStart w:id="3" w:name="_Toc29718"/>
      <w:r>
        <w:rPr>
          <w:rFonts w:hint="default" w:ascii="Times New Roman" w:hAnsi="Times New Roman" w:cs="Times New Roman"/>
          <w:sz w:val="26"/>
          <w:szCs w:val="26"/>
        </w:rPr>
        <w:t>TR</w:t>
      </w:r>
      <w:bookmarkStart w:id="160" w:name="_GoBack"/>
      <w:bookmarkEnd w:id="160"/>
      <w:r>
        <w:rPr>
          <w:rFonts w:hint="default" w:ascii="Times New Roman" w:hAnsi="Times New Roman" w:cs="Times New Roman"/>
          <w:sz w:val="26"/>
          <w:szCs w:val="26"/>
        </w:rPr>
        <w:t>ƯỜNG KỸ THUẬT VÀ CÔNG NGHỆ</w:t>
      </w:r>
      <w:bookmarkEnd w:id="0"/>
      <w:bookmarkEnd w:id="1"/>
      <w:bookmarkEnd w:id="2"/>
      <w:bookmarkEnd w:id="3"/>
    </w:p>
    <w:p w14:paraId="5FDD4572">
      <w:pPr>
        <w:jc w:val="center"/>
        <w:outlineLvl w:val="0"/>
        <w:rPr>
          <w:rFonts w:hint="default" w:ascii="Times New Roman" w:hAnsi="Times New Roman" w:cs="Times New Roman"/>
          <w:b/>
          <w:sz w:val="26"/>
          <w:szCs w:val="26"/>
        </w:rPr>
      </w:pPr>
      <w:bookmarkStart w:id="4" w:name="_Toc13039"/>
      <w:bookmarkStart w:id="5" w:name="_Toc24107"/>
      <w:bookmarkStart w:id="6" w:name="_Toc27634"/>
      <w:bookmarkStart w:id="7" w:name="_Toc29661"/>
      <w:r>
        <w:rPr>
          <w:rFonts w:hint="default" w:ascii="Times New Roman" w:hAnsi="Times New Roman" w:cs="Times New Roman"/>
          <w:b/>
          <w:sz w:val="26"/>
          <w:szCs w:val="26"/>
        </w:rPr>
        <w:t>KHOA CÔNG NGHỆ THÔNG TIN</w:t>
      </w:r>
      <w:bookmarkEnd w:id="4"/>
      <w:bookmarkEnd w:id="5"/>
      <w:bookmarkEnd w:id="6"/>
      <w:bookmarkEnd w:id="7"/>
    </w:p>
    <w:p w14:paraId="01394A4D">
      <w:pPr>
        <w:spacing w:line="360" w:lineRule="auto"/>
        <w:jc w:val="center"/>
        <w:rPr>
          <w:rFonts w:hint="default" w:ascii="Times New Roman" w:hAnsi="Times New Roman" w:cs="Times New Roman"/>
          <w:sz w:val="26"/>
          <w:szCs w:val="26"/>
        </w:rPr>
      </w:pPr>
    </w:p>
    <w:p w14:paraId="1F8CB5F5">
      <w:pPr>
        <w:spacing w:line="360" w:lineRule="auto"/>
        <w:jc w:val="center"/>
        <w:rPr>
          <w:rFonts w:hint="default" w:ascii="Times New Roman" w:hAnsi="Times New Roman" w:cs="Times New Roman"/>
          <w:sz w:val="26"/>
          <w:szCs w:val="26"/>
        </w:rPr>
      </w:pPr>
      <w:r>
        <w:rPr>
          <w:rFonts w:hint="default" w:ascii="Times New Roman" w:hAnsi="Times New Roman" w:cs="Times New Roman"/>
          <w:b/>
          <w:sz w:val="48"/>
          <w:lang w:eastAsia="vi-VN"/>
        </w:rPr>
        <w:drawing>
          <wp:inline distT="0" distB="0" distL="114300" distR="114300">
            <wp:extent cx="915035" cy="895985"/>
            <wp:effectExtent l="0" t="0" r="14605" b="3175"/>
            <wp:docPr id="10"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ages"/>
                    <pic:cNvPicPr>
                      <a:picLocks noChangeAspect="1"/>
                    </pic:cNvPicPr>
                  </pic:nvPicPr>
                  <pic:blipFill>
                    <a:blip r:embed="rId19"/>
                    <a:stretch>
                      <a:fillRect/>
                    </a:stretch>
                  </pic:blipFill>
                  <pic:spPr>
                    <a:xfrm>
                      <a:off x="0" y="0"/>
                      <a:ext cx="915035" cy="895985"/>
                    </a:xfrm>
                    <a:prstGeom prst="rect">
                      <a:avLst/>
                    </a:prstGeom>
                    <a:noFill/>
                    <a:ln>
                      <a:noFill/>
                    </a:ln>
                  </pic:spPr>
                </pic:pic>
              </a:graphicData>
            </a:graphic>
          </wp:inline>
        </w:drawing>
      </w:r>
    </w:p>
    <w:p w14:paraId="0BB8D1DE">
      <w:pPr>
        <w:spacing w:line="360" w:lineRule="auto"/>
        <w:jc w:val="center"/>
        <w:rPr>
          <w:rFonts w:hint="default" w:ascii="Times New Roman" w:hAnsi="Times New Roman" w:cs="Times New Roman"/>
          <w:b/>
          <w:sz w:val="24"/>
          <w:szCs w:val="24"/>
        </w:rPr>
      </w:pPr>
    </w:p>
    <w:p w14:paraId="015B1273">
      <w:pPr>
        <w:spacing w:line="360" w:lineRule="auto"/>
        <w:jc w:val="center"/>
        <w:rPr>
          <w:rFonts w:hint="default" w:ascii="Times New Roman" w:hAnsi="Times New Roman" w:cs="Times New Roman"/>
          <w:b/>
          <w:sz w:val="26"/>
          <w:szCs w:val="26"/>
        </w:rPr>
      </w:pPr>
    </w:p>
    <w:p w14:paraId="6EC25D35">
      <w:pPr>
        <w:spacing w:line="360" w:lineRule="auto"/>
        <w:jc w:val="center"/>
        <w:rPr>
          <w:rFonts w:hint="default" w:ascii="Times New Roman" w:hAnsi="Times New Roman" w:cs="Times New Roman"/>
          <w:b/>
          <w:sz w:val="26"/>
          <w:szCs w:val="26"/>
        </w:rPr>
      </w:pPr>
    </w:p>
    <w:p w14:paraId="0DB22BFC">
      <w:pPr>
        <w:spacing w:line="360" w:lineRule="auto"/>
        <w:jc w:val="center"/>
        <w:outlineLvl w:val="0"/>
        <w:rPr>
          <w:rFonts w:hint="default" w:ascii="Times New Roman" w:hAnsi="Times New Roman" w:cs="Times New Roman"/>
          <w:b/>
          <w:sz w:val="28"/>
          <w:szCs w:val="28"/>
          <w:lang w:val="en-US"/>
        </w:rPr>
      </w:pPr>
      <w:bookmarkStart w:id="8" w:name="_Toc28627"/>
      <w:bookmarkStart w:id="9" w:name="_Toc19039"/>
      <w:bookmarkStart w:id="10" w:name="_Toc13351"/>
      <w:bookmarkStart w:id="11" w:name="_Toc8423"/>
      <w:r>
        <w:rPr>
          <w:rFonts w:hint="default" w:ascii="Times New Roman" w:hAnsi="Times New Roman" w:cs="Times New Roman"/>
          <w:b/>
          <w:sz w:val="28"/>
          <w:szCs w:val="28"/>
        </w:rPr>
        <w:t>THỰC TẬP ĐỒ ÁN</w:t>
      </w:r>
      <w:r>
        <w:rPr>
          <w:rFonts w:hint="default" w:ascii="Times New Roman" w:hAnsi="Times New Roman" w:cs="Times New Roman"/>
          <w:b/>
          <w:sz w:val="28"/>
          <w:szCs w:val="28"/>
          <w:lang w:val="en-US"/>
        </w:rPr>
        <w:t xml:space="preserve"> CƠ SỞ NGÀNH</w:t>
      </w:r>
      <w:bookmarkEnd w:id="8"/>
      <w:bookmarkEnd w:id="9"/>
      <w:bookmarkEnd w:id="10"/>
      <w:bookmarkEnd w:id="11"/>
    </w:p>
    <w:p w14:paraId="770E48DF">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HỌC KỲ I, NĂM HỌC 2025-2026</w:t>
      </w:r>
    </w:p>
    <w:p w14:paraId="2B03FFCD">
      <w:pPr>
        <w:spacing w:before="120" w:after="120" w:line="360" w:lineRule="auto"/>
        <w:jc w:val="center"/>
        <w:rPr>
          <w:rFonts w:hint="default" w:ascii="Times New Roman" w:hAnsi="Times New Roman" w:eastAsia="SimSun" w:cs="Times New Roman"/>
          <w:b/>
          <w:bCs/>
          <w:i/>
          <w:iCs/>
          <w:sz w:val="28"/>
          <w:szCs w:val="28"/>
        </w:rPr>
      </w:pPr>
      <w:r>
        <w:rPr>
          <w:rFonts w:hint="default" w:ascii="Times New Roman" w:hAnsi="Times New Roman" w:eastAsia="SimSun" w:cs="Times New Roman"/>
          <w:b/>
          <w:bCs/>
          <w:i/>
          <w:iCs/>
          <w:sz w:val="28"/>
          <w:szCs w:val="28"/>
        </w:rPr>
        <w:t>Tìm hiểu và ứng dụng OpenCV trong phát hiện khuôn mặt từ webcam</w:t>
      </w:r>
    </w:p>
    <w:p w14:paraId="6124ABFE">
      <w:pPr>
        <w:spacing w:line="360" w:lineRule="auto"/>
        <w:jc w:val="center"/>
        <w:rPr>
          <w:rFonts w:hint="default" w:ascii="Times New Roman" w:hAnsi="Times New Roman" w:cs="Times New Roman"/>
          <w:b/>
          <w:sz w:val="26"/>
          <w:szCs w:val="26"/>
        </w:rPr>
      </w:pPr>
    </w:p>
    <w:p w14:paraId="4DA0A671">
      <w:pPr>
        <w:spacing w:line="360" w:lineRule="auto"/>
        <w:jc w:val="center"/>
        <w:rPr>
          <w:rFonts w:hint="default" w:ascii="Times New Roman" w:hAnsi="Times New Roman" w:cs="Times New Roman"/>
          <w:b/>
          <w:sz w:val="26"/>
          <w:szCs w:val="26"/>
        </w:rPr>
      </w:pPr>
    </w:p>
    <w:p w14:paraId="70C0043D">
      <w:pPr>
        <w:spacing w:line="360" w:lineRule="auto"/>
        <w:jc w:val="center"/>
        <w:rPr>
          <w:rFonts w:hint="default" w:ascii="Times New Roman" w:hAnsi="Times New Roman" w:cs="Times New Roman"/>
          <w:sz w:val="26"/>
          <w:szCs w:val="26"/>
        </w:rPr>
      </w:pPr>
    </w:p>
    <w:p w14:paraId="0BFB47A7">
      <w:pPr>
        <w:spacing w:line="360" w:lineRule="auto"/>
        <w:jc w:val="center"/>
        <w:rPr>
          <w:rFonts w:hint="default" w:ascii="Times New Roman" w:hAnsi="Times New Roman" w:cs="Times New Roman"/>
          <w:sz w:val="26"/>
          <w:szCs w:val="26"/>
        </w:rPr>
      </w:pPr>
    </w:p>
    <w:p w14:paraId="6D4D9619">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2689860</wp:posOffset>
                </wp:positionH>
                <wp:positionV relativeFrom="paragraph">
                  <wp:posOffset>95250</wp:posOffset>
                </wp:positionV>
                <wp:extent cx="2454275" cy="1257300"/>
                <wp:effectExtent l="0" t="0" r="14605" b="7620"/>
                <wp:wrapNone/>
                <wp:docPr id="9" name="Text Box 9"/>
                <wp:cNvGraphicFramePr/>
                <a:graphic xmlns:a="http://schemas.openxmlformats.org/drawingml/2006/main">
                  <a:graphicData uri="http://schemas.microsoft.com/office/word/2010/wordprocessingShape">
                    <wps:wsp>
                      <wps:cNvSpPr txBox="1"/>
                      <wps:spPr>
                        <a:xfrm>
                          <a:off x="0" y="0"/>
                          <a:ext cx="2454275" cy="1257300"/>
                        </a:xfrm>
                        <a:prstGeom prst="rect">
                          <a:avLst/>
                        </a:prstGeom>
                        <a:solidFill>
                          <a:srgbClr val="FFFFFF"/>
                        </a:solidFill>
                        <a:ln>
                          <a:noFill/>
                        </a:ln>
                      </wps:spPr>
                      <wps:txbx>
                        <w:txbxContent>
                          <w:p w14:paraId="55F439ED">
                            <w:pPr>
                              <w:jc w:val="both"/>
                              <w:rPr>
                                <w:rFonts w:hint="default" w:ascii="Times New Roman" w:hAnsi="Times New Roman" w:cs="Times New Roman"/>
                                <w:b/>
                                <w:bCs/>
                                <w:i/>
                                <w:sz w:val="28"/>
                                <w:szCs w:val="28"/>
                              </w:rPr>
                            </w:pPr>
                            <w:r>
                              <w:rPr>
                                <w:rFonts w:hint="default" w:ascii="Times New Roman" w:hAnsi="Times New Roman" w:cs="Times New Roman"/>
                                <w:b/>
                                <w:bCs/>
                                <w:i/>
                                <w:sz w:val="28"/>
                                <w:szCs w:val="28"/>
                              </w:rPr>
                              <w:t>Sinh viên thực hiện:</w:t>
                            </w:r>
                          </w:p>
                          <w:p w14:paraId="6FFA7F1D">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Họ tên:</w:t>
                            </w:r>
                            <w:r>
                              <w:rPr>
                                <w:rFonts w:hint="default" w:ascii="Times New Roman" w:hAnsi="Times New Roman" w:cs="Times New Roman"/>
                                <w:b/>
                                <w:bCs/>
                                <w:i/>
                                <w:iCs/>
                                <w:sz w:val="28"/>
                                <w:szCs w:val="28"/>
                                <w:lang w:val="en-US"/>
                              </w:rPr>
                              <w:t>Trương Thanh Bảo</w:t>
                            </w:r>
                          </w:p>
                          <w:p w14:paraId="64F9EDB2">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MSSV:</w:t>
                            </w:r>
                            <w:r>
                              <w:rPr>
                                <w:rFonts w:hint="default" w:ascii="Times New Roman" w:hAnsi="Times New Roman" w:cs="Times New Roman"/>
                                <w:b/>
                                <w:bCs/>
                                <w:i/>
                                <w:iCs/>
                                <w:sz w:val="28"/>
                                <w:szCs w:val="28"/>
                                <w:lang w:val="en-US"/>
                              </w:rPr>
                              <w:t>110123074</w:t>
                            </w:r>
                          </w:p>
                          <w:p w14:paraId="7791CE08">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Lớp:</w:t>
                            </w:r>
                            <w:r>
                              <w:rPr>
                                <w:rFonts w:hint="default" w:ascii="Times New Roman" w:hAnsi="Times New Roman" w:cs="Times New Roman"/>
                                <w:b/>
                                <w:bCs/>
                                <w:i/>
                                <w:iCs/>
                                <w:sz w:val="28"/>
                                <w:szCs w:val="28"/>
                                <w:lang w:val="en-US"/>
                              </w:rPr>
                              <w:t>DA23TTB</w:t>
                            </w:r>
                          </w:p>
                        </w:txbxContent>
                      </wps:txbx>
                      <wps:bodyPr upright="1"/>
                    </wps:wsp>
                  </a:graphicData>
                </a:graphic>
              </wp:anchor>
            </w:drawing>
          </mc:Choice>
          <mc:Fallback>
            <w:pict>
              <v:shape id="_x0000_s1026" o:spid="_x0000_s1026" o:spt="202" type="#_x0000_t202" style="position:absolute;left:0pt;margin-left:211.8pt;margin-top:7.5pt;height:99pt;width:193.25pt;z-index:251660288;mso-width-relative:page;mso-height-relative:page;" fillcolor="#FFFFFF" filled="t" stroked="f" coordsize="21600,21600" o:gfxdata="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0i&#10;LQrXAAAACgEAAA8AAAAAAAAAAQAgAAAAIgAAAGRycy9kb3ducmV2LnhtbFBLAQIUABQAAAAIAIdO&#10;4kBQR4LHsgEAAHYDAAAOAAAAAAAAAAEAIAAAACYBAABkcnMvZTJvRG9jLnhtbFBLBQYAAAAABgAG&#10;AFkBAABKBQAAAAA=&#10;">
                <v:fill on="t" focussize="0,0"/>
                <v:stroke on="f"/>
                <v:imagedata o:title=""/>
                <o:lock v:ext="edit" aspectratio="f"/>
                <v:textbox>
                  <w:txbxContent>
                    <w:p w14:paraId="55F439ED">
                      <w:pPr>
                        <w:jc w:val="both"/>
                        <w:rPr>
                          <w:rFonts w:hint="default" w:ascii="Times New Roman" w:hAnsi="Times New Roman" w:cs="Times New Roman"/>
                          <w:b/>
                          <w:bCs/>
                          <w:i/>
                          <w:sz w:val="28"/>
                          <w:szCs w:val="28"/>
                        </w:rPr>
                      </w:pPr>
                      <w:r>
                        <w:rPr>
                          <w:rFonts w:hint="default" w:ascii="Times New Roman" w:hAnsi="Times New Roman" w:cs="Times New Roman"/>
                          <w:b/>
                          <w:bCs/>
                          <w:i/>
                          <w:sz w:val="28"/>
                          <w:szCs w:val="28"/>
                        </w:rPr>
                        <w:t>Sinh viên thực hiện:</w:t>
                      </w:r>
                    </w:p>
                    <w:p w14:paraId="6FFA7F1D">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Họ tên:</w:t>
                      </w:r>
                      <w:r>
                        <w:rPr>
                          <w:rFonts w:hint="default" w:ascii="Times New Roman" w:hAnsi="Times New Roman" w:cs="Times New Roman"/>
                          <w:b/>
                          <w:bCs/>
                          <w:i/>
                          <w:iCs/>
                          <w:sz w:val="28"/>
                          <w:szCs w:val="28"/>
                          <w:lang w:val="en-US"/>
                        </w:rPr>
                        <w:t>Trương Thanh Bảo</w:t>
                      </w:r>
                    </w:p>
                    <w:p w14:paraId="64F9EDB2">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MSSV:</w:t>
                      </w:r>
                      <w:r>
                        <w:rPr>
                          <w:rFonts w:hint="default" w:ascii="Times New Roman" w:hAnsi="Times New Roman" w:cs="Times New Roman"/>
                          <w:b/>
                          <w:bCs/>
                          <w:i/>
                          <w:iCs/>
                          <w:sz w:val="28"/>
                          <w:szCs w:val="28"/>
                          <w:lang w:val="en-US"/>
                        </w:rPr>
                        <w:t>110123074</w:t>
                      </w:r>
                    </w:p>
                    <w:p w14:paraId="7791CE08">
                      <w:pPr>
                        <w:jc w:val="both"/>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Lớp:</w:t>
                      </w:r>
                      <w:r>
                        <w:rPr>
                          <w:rFonts w:hint="default" w:ascii="Times New Roman" w:hAnsi="Times New Roman" w:cs="Times New Roman"/>
                          <w:b/>
                          <w:bCs/>
                          <w:i/>
                          <w:iCs/>
                          <w:sz w:val="28"/>
                          <w:szCs w:val="28"/>
                          <w:lang w:val="en-US"/>
                        </w:rPr>
                        <w:t>DA23TTB</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130175</wp:posOffset>
                </wp:positionH>
                <wp:positionV relativeFrom="paragraph">
                  <wp:posOffset>146685</wp:posOffset>
                </wp:positionV>
                <wp:extent cx="2154555" cy="685800"/>
                <wp:effectExtent l="0" t="0" r="9525" b="0"/>
                <wp:wrapNone/>
                <wp:docPr id="8" name="Text Box 8"/>
                <wp:cNvGraphicFramePr/>
                <a:graphic xmlns:a="http://schemas.openxmlformats.org/drawingml/2006/main">
                  <a:graphicData uri="http://schemas.microsoft.com/office/word/2010/wordprocessingShape">
                    <wps:wsp>
                      <wps:cNvSpPr txBox="1"/>
                      <wps:spPr>
                        <a:xfrm>
                          <a:off x="0" y="0"/>
                          <a:ext cx="2154555" cy="685800"/>
                        </a:xfrm>
                        <a:prstGeom prst="rect">
                          <a:avLst/>
                        </a:prstGeom>
                        <a:solidFill>
                          <a:srgbClr val="FFFFFF"/>
                        </a:solidFill>
                        <a:ln>
                          <a:noFill/>
                        </a:ln>
                      </wps:spPr>
                      <wps:txbx>
                        <w:txbxContent>
                          <w:p w14:paraId="23C7D720">
                            <w:pPr>
                              <w:rPr>
                                <w:rFonts w:hint="default" w:ascii="Times New Roman" w:hAnsi="Times New Roman" w:cs="Times New Roman"/>
                                <w:b/>
                                <w:bCs/>
                                <w:i/>
                                <w:iCs w:val="0"/>
                                <w:sz w:val="28"/>
                                <w:szCs w:val="28"/>
                              </w:rPr>
                            </w:pPr>
                            <w:r>
                              <w:rPr>
                                <w:rFonts w:hint="default" w:ascii="Times New Roman" w:hAnsi="Times New Roman" w:cs="Times New Roman"/>
                                <w:b/>
                                <w:bCs/>
                                <w:i/>
                                <w:iCs w:val="0"/>
                                <w:sz w:val="28"/>
                                <w:szCs w:val="28"/>
                              </w:rPr>
                              <w:t>Giảng viên hướng dẫn:</w:t>
                            </w:r>
                          </w:p>
                          <w:p w14:paraId="7E2B108C">
                            <w:pPr>
                              <w:rPr>
                                <w:rFonts w:hint="default" w:ascii="Times New Roman" w:hAnsi="Times New Roman" w:cs="Times New Roman"/>
                                <w:b/>
                                <w:bCs/>
                                <w:i/>
                                <w:iCs/>
                                <w:sz w:val="28"/>
                                <w:szCs w:val="28"/>
                              </w:rPr>
                            </w:pPr>
                            <w:r>
                              <w:rPr>
                                <w:rFonts w:hint="default" w:ascii="Times New Roman" w:hAnsi="Times New Roman" w:cs="Times New Roman"/>
                                <w:b/>
                                <w:bCs/>
                                <w:i/>
                                <w:iCs/>
                                <w:sz w:val="28"/>
                                <w:szCs w:val="28"/>
                                <w:lang w:val="en-US"/>
                              </w:rPr>
                              <w:t>Đoàn Phước Miền</w:t>
                            </w:r>
                          </w:p>
                        </w:txbxContent>
                      </wps:txbx>
                      <wps:bodyPr upright="1"/>
                    </wps:wsp>
                  </a:graphicData>
                </a:graphic>
              </wp:anchor>
            </w:drawing>
          </mc:Choice>
          <mc:Fallback>
            <w:pict>
              <v:shape id="_x0000_s1026" o:spid="_x0000_s1026" o:spt="202" type="#_x0000_t202" style="position:absolute;left:0pt;margin-left:10.25pt;margin-top:11.55pt;height:54pt;width:169.65pt;z-index:251659264;mso-width-relative:page;mso-height-relative:page;" fillcolor="#FFFFFF" filled="t" stroked="f" coordsize="21600,21600" o:gfxdata="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t5&#10;Tm7XAAAACQEAAA8AAAAAAAAAAQAgAAAAIgAAAGRycy9kb3ducmV2LnhtbFBLAQIUABQAAAAIAIdO&#10;4kCMUgSTsgEAAHYDAAAOAAAAAAAAAAEAIAAAACYBAABkcnMvZTJvRG9jLnhtbFBLBQYAAAAABgAG&#10;AFkBAABKBQAAAAA=&#10;">
                <v:fill on="t" focussize="0,0"/>
                <v:stroke on="f"/>
                <v:imagedata o:title=""/>
                <o:lock v:ext="edit" aspectratio="f"/>
                <v:textbox>
                  <w:txbxContent>
                    <w:p w14:paraId="23C7D720">
                      <w:pPr>
                        <w:rPr>
                          <w:rFonts w:hint="default" w:ascii="Times New Roman" w:hAnsi="Times New Roman" w:cs="Times New Roman"/>
                          <w:b/>
                          <w:bCs/>
                          <w:i/>
                          <w:iCs w:val="0"/>
                          <w:sz w:val="28"/>
                          <w:szCs w:val="28"/>
                        </w:rPr>
                      </w:pPr>
                      <w:r>
                        <w:rPr>
                          <w:rFonts w:hint="default" w:ascii="Times New Roman" w:hAnsi="Times New Roman" w:cs="Times New Roman"/>
                          <w:b/>
                          <w:bCs/>
                          <w:i/>
                          <w:iCs w:val="0"/>
                          <w:sz w:val="28"/>
                          <w:szCs w:val="28"/>
                        </w:rPr>
                        <w:t>Giảng viên hướng dẫn:</w:t>
                      </w:r>
                    </w:p>
                    <w:p w14:paraId="7E2B108C">
                      <w:pPr>
                        <w:rPr>
                          <w:rFonts w:hint="default" w:ascii="Times New Roman" w:hAnsi="Times New Roman" w:cs="Times New Roman"/>
                          <w:b/>
                          <w:bCs/>
                          <w:i/>
                          <w:iCs/>
                          <w:sz w:val="28"/>
                          <w:szCs w:val="28"/>
                        </w:rPr>
                      </w:pPr>
                      <w:r>
                        <w:rPr>
                          <w:rFonts w:hint="default" w:ascii="Times New Roman" w:hAnsi="Times New Roman" w:cs="Times New Roman"/>
                          <w:b/>
                          <w:bCs/>
                          <w:i/>
                          <w:iCs/>
                          <w:sz w:val="28"/>
                          <w:szCs w:val="28"/>
                          <w:lang w:val="en-US"/>
                        </w:rPr>
                        <w:t>Đoàn Phước Miền</w:t>
                      </w:r>
                    </w:p>
                  </w:txbxContent>
                </v:textbox>
              </v:shape>
            </w:pict>
          </mc:Fallback>
        </mc:AlternateContent>
      </w:r>
    </w:p>
    <w:p w14:paraId="7885C390">
      <w:pPr>
        <w:spacing w:line="360" w:lineRule="auto"/>
        <w:jc w:val="center"/>
        <w:rPr>
          <w:rFonts w:hint="default" w:ascii="Times New Roman" w:hAnsi="Times New Roman" w:cs="Times New Roman"/>
          <w:sz w:val="26"/>
          <w:szCs w:val="26"/>
        </w:rPr>
      </w:pPr>
    </w:p>
    <w:p w14:paraId="7F3A5A5E">
      <w:pPr>
        <w:spacing w:line="360" w:lineRule="auto"/>
        <w:jc w:val="center"/>
        <w:rPr>
          <w:rFonts w:hint="default" w:ascii="Times New Roman" w:hAnsi="Times New Roman" w:cs="Times New Roman"/>
          <w:sz w:val="26"/>
          <w:szCs w:val="26"/>
        </w:rPr>
      </w:pPr>
    </w:p>
    <w:p w14:paraId="7DAFBE07">
      <w:pPr>
        <w:spacing w:line="360" w:lineRule="auto"/>
        <w:jc w:val="center"/>
        <w:rPr>
          <w:rFonts w:hint="default" w:ascii="Times New Roman" w:hAnsi="Times New Roman" w:cs="Times New Roman"/>
          <w:sz w:val="26"/>
          <w:szCs w:val="26"/>
        </w:rPr>
      </w:pPr>
    </w:p>
    <w:p w14:paraId="4BEBD977">
      <w:pPr>
        <w:spacing w:line="360" w:lineRule="auto"/>
        <w:rPr>
          <w:rFonts w:hint="default" w:ascii="Times New Roman" w:hAnsi="Times New Roman" w:cs="Times New Roman"/>
          <w:sz w:val="26"/>
          <w:szCs w:val="26"/>
        </w:rPr>
      </w:pPr>
    </w:p>
    <w:p w14:paraId="3CA3D3C3">
      <w:pPr>
        <w:spacing w:line="360" w:lineRule="auto"/>
        <w:rPr>
          <w:rFonts w:hint="default" w:ascii="Times New Roman" w:hAnsi="Times New Roman" w:cs="Times New Roman"/>
          <w:sz w:val="26"/>
          <w:szCs w:val="26"/>
        </w:rPr>
      </w:pPr>
    </w:p>
    <w:p w14:paraId="2C1654DD">
      <w:pPr>
        <w:spacing w:line="360" w:lineRule="auto"/>
        <w:rPr>
          <w:rFonts w:hint="default" w:ascii="Times New Roman" w:hAnsi="Times New Roman" w:cs="Times New Roman"/>
          <w:sz w:val="26"/>
          <w:szCs w:val="26"/>
        </w:rPr>
      </w:pPr>
    </w:p>
    <w:p w14:paraId="66B01E0A">
      <w:pPr>
        <w:spacing w:line="360" w:lineRule="auto"/>
        <w:rPr>
          <w:rFonts w:hint="default" w:ascii="Times New Roman" w:hAnsi="Times New Roman" w:cs="Times New Roman"/>
          <w:sz w:val="26"/>
          <w:szCs w:val="26"/>
        </w:rPr>
      </w:pPr>
    </w:p>
    <w:p w14:paraId="5D15761C">
      <w:pPr>
        <w:spacing w:line="360" w:lineRule="auto"/>
        <w:rPr>
          <w:rFonts w:hint="default" w:ascii="Times New Roman" w:hAnsi="Times New Roman" w:cs="Times New Roman"/>
          <w:sz w:val="26"/>
          <w:szCs w:val="26"/>
        </w:rPr>
      </w:pPr>
    </w:p>
    <w:p w14:paraId="15F84B4A">
      <w:pPr>
        <w:spacing w:line="360" w:lineRule="auto"/>
        <w:rPr>
          <w:rFonts w:hint="default" w:ascii="Times New Roman" w:hAnsi="Times New Roman" w:cs="Times New Roman"/>
          <w:sz w:val="26"/>
          <w:szCs w:val="26"/>
          <w:lang w:val="vi-VN"/>
        </w:rPr>
      </w:pPr>
    </w:p>
    <w:p w14:paraId="3424A1F5">
      <w:pPr>
        <w:spacing w:line="360" w:lineRule="auto"/>
        <w:rPr>
          <w:rFonts w:hint="default" w:ascii="Times New Roman" w:hAnsi="Times New Roman" w:cs="Times New Roman"/>
          <w:sz w:val="26"/>
          <w:szCs w:val="26"/>
          <w:lang w:val="vi-VN"/>
        </w:rPr>
      </w:pPr>
    </w:p>
    <w:p w14:paraId="53AB31BA">
      <w:pPr>
        <w:spacing w:line="360" w:lineRule="auto"/>
        <w:rPr>
          <w:rFonts w:hint="default" w:ascii="Times New Roman" w:hAnsi="Times New Roman" w:cs="Times New Roman"/>
          <w:i/>
          <w:sz w:val="26"/>
          <w:szCs w:val="26"/>
        </w:rPr>
      </w:pPr>
    </w:p>
    <w:p w14:paraId="77B877D6">
      <w:pPr>
        <w:spacing w:line="360" w:lineRule="auto"/>
        <w:jc w:val="center"/>
        <w:rPr>
          <w:rFonts w:hint="default" w:ascii="Times New Roman" w:hAnsi="Times New Roman" w:cs="Times New Roman"/>
          <w:b/>
          <w:bCs/>
          <w:i/>
          <w:sz w:val="26"/>
          <w:szCs w:val="26"/>
          <w:lang w:val="en-US"/>
        </w:rPr>
        <w:sectPr>
          <w:headerReference r:id="rId4" w:type="first"/>
          <w:footerReference r:id="rId7" w:type="first"/>
          <w:footerReference r:id="rId5" w:type="default"/>
          <w:headerReference r:id="rId3" w:type="even"/>
          <w:footerReference r:id="rId6" w:type="even"/>
          <w:pgSz w:w="11905" w:h="16838"/>
          <w:pgMar w:top="1440" w:right="1106" w:bottom="1440" w:left="1803" w:header="720" w:footer="720" w:gutter="0"/>
          <w:paperSrc/>
          <w:pgBorders>
            <w:top w:val="thickThinSmallGap" w:color="auto" w:sz="24" w:space="1"/>
            <w:left w:val="thickThinSmallGap" w:color="auto" w:sz="24" w:space="4"/>
            <w:bottom w:val="thickThinSmallGap" w:color="auto" w:sz="24" w:space="1"/>
            <w:right w:val="thickThinSmallGap" w:color="auto" w:sz="24" w:space="4"/>
          </w:pgBorders>
          <w:pgNumType w:fmt="decimal" w:start="1"/>
          <w:cols w:space="0" w:num="1"/>
          <w:rtlGutter w:val="0"/>
          <w:docGrid w:linePitch="360" w:charSpace="0"/>
        </w:sectPr>
      </w:pPr>
      <w:r>
        <w:rPr>
          <w:rFonts w:hint="default" w:ascii="Times New Roman" w:hAnsi="Times New Roman" w:cs="Times New Roman"/>
          <w:b/>
          <w:bCs/>
          <w:i/>
          <w:sz w:val="26"/>
          <w:szCs w:val="26"/>
        </w:rPr>
        <w:t>Vĩnh Long, tháng 12 năm 202</w:t>
      </w:r>
      <w:r>
        <w:rPr>
          <w:rFonts w:hint="default" w:ascii="Times New Roman" w:hAnsi="Times New Roman" w:cs="Times New Roman"/>
          <w:b/>
          <w:bCs/>
          <w:i/>
          <w:sz w:val="26"/>
          <w:szCs w:val="26"/>
          <w:lang w:val="en-US"/>
        </w:rPr>
        <w:t>5</w:t>
      </w:r>
    </w:p>
    <w:p w14:paraId="7B089561">
      <w:pPr>
        <w:spacing w:line="360" w:lineRule="auto"/>
        <w:jc w:val="center"/>
        <w:rPr>
          <w:rFonts w:hint="default" w:ascii="Times New Roman" w:hAnsi="Times New Roman" w:cs="Times New Roman"/>
          <w:b/>
          <w:bCs/>
          <w:i/>
          <w:sz w:val="26"/>
          <w:szCs w:val="26"/>
          <w:lang w:val="en-US"/>
        </w:rPr>
      </w:pPr>
    </w:p>
    <w:p w14:paraId="351D91B2">
      <w:pPr>
        <w:rPr>
          <w:rFonts w:hint="default" w:ascii="Times New Roman" w:hAnsi="Times New Roman" w:cs="Times New Roman"/>
          <w:b/>
          <w:bCs/>
          <w:i/>
          <w:sz w:val="26"/>
          <w:szCs w:val="26"/>
          <w:lang w:val="en-US"/>
        </w:rPr>
      </w:pPr>
    </w:p>
    <w:p w14:paraId="0433A2A5">
      <w:pPr>
        <w:rPr>
          <w:rFonts w:hint="default" w:ascii="Times New Roman" w:hAnsi="Times New Roman" w:cs="Times New Roman"/>
          <w:b/>
          <w:bCs/>
          <w:i/>
          <w:sz w:val="26"/>
          <w:szCs w:val="26"/>
          <w:lang w:val="en-US"/>
        </w:rPr>
      </w:pPr>
    </w:p>
    <w:p w14:paraId="7309CF62">
      <w:pPr>
        <w:rPr>
          <w:rFonts w:hint="default" w:ascii="Times New Roman" w:hAnsi="Times New Roman" w:cs="Times New Roman"/>
          <w:b/>
          <w:bCs/>
          <w:i/>
          <w:sz w:val="26"/>
          <w:szCs w:val="26"/>
          <w:lang w:val="en-US"/>
        </w:rPr>
      </w:pPr>
    </w:p>
    <w:p w14:paraId="75BCD8D7">
      <w:pPr>
        <w:jc w:val="center"/>
        <w:rPr>
          <w:b/>
        </w:rPr>
      </w:pPr>
      <w:r>
        <w:rPr>
          <w:b/>
        </w:rPr>
        <w:t>NHẬN XÉT CỦA GIẢNG VIÊN HƯỚNG DẪN</w:t>
      </w:r>
    </w:p>
    <w:p w14:paraId="0E1E44E3">
      <w:pPr>
        <w:jc w:val="center"/>
      </w:pPr>
      <w:r>
        <w:tab/>
      </w:r>
    </w:p>
    <w:p w14:paraId="1763FCB2">
      <w:pPr>
        <w:tabs>
          <w:tab w:val="left" w:pos="540"/>
          <w:tab w:val="right" w:leader="dot" w:pos="7740"/>
        </w:tabs>
        <w:jc w:val="both"/>
      </w:pPr>
      <w:r>
        <w:tab/>
      </w:r>
      <w:r>
        <w:tab/>
      </w:r>
    </w:p>
    <w:p w14:paraId="0311392A">
      <w:pPr>
        <w:tabs>
          <w:tab w:val="left" w:pos="540"/>
          <w:tab w:val="right" w:leader="dot" w:pos="7740"/>
        </w:tabs>
        <w:jc w:val="both"/>
      </w:pPr>
      <w:r>
        <w:tab/>
      </w:r>
      <w:r>
        <w:tab/>
      </w:r>
    </w:p>
    <w:p w14:paraId="26093EF3">
      <w:pPr>
        <w:tabs>
          <w:tab w:val="left" w:pos="540"/>
          <w:tab w:val="right" w:leader="dot" w:pos="7740"/>
        </w:tabs>
        <w:jc w:val="both"/>
      </w:pPr>
      <w:r>
        <w:tab/>
      </w:r>
      <w:r>
        <w:tab/>
      </w:r>
    </w:p>
    <w:p w14:paraId="2C2133E7">
      <w:pPr>
        <w:tabs>
          <w:tab w:val="left" w:pos="540"/>
          <w:tab w:val="right" w:leader="dot" w:pos="7740"/>
        </w:tabs>
        <w:jc w:val="both"/>
      </w:pPr>
      <w:r>
        <w:tab/>
      </w:r>
      <w:r>
        <w:tab/>
      </w:r>
    </w:p>
    <w:p w14:paraId="4DD3752F">
      <w:pPr>
        <w:tabs>
          <w:tab w:val="left" w:pos="540"/>
          <w:tab w:val="right" w:leader="dot" w:pos="7740"/>
        </w:tabs>
        <w:jc w:val="both"/>
      </w:pPr>
      <w:r>
        <w:tab/>
      </w:r>
      <w:r>
        <w:tab/>
      </w:r>
    </w:p>
    <w:p w14:paraId="57BA7DA0">
      <w:pPr>
        <w:tabs>
          <w:tab w:val="left" w:pos="540"/>
          <w:tab w:val="right" w:leader="dot" w:pos="7740"/>
        </w:tabs>
        <w:jc w:val="both"/>
      </w:pPr>
      <w:r>
        <w:tab/>
      </w:r>
      <w:r>
        <w:tab/>
      </w:r>
    </w:p>
    <w:p w14:paraId="01C036E3">
      <w:pPr>
        <w:tabs>
          <w:tab w:val="left" w:pos="540"/>
          <w:tab w:val="right" w:leader="dot" w:pos="7740"/>
        </w:tabs>
        <w:jc w:val="both"/>
      </w:pPr>
      <w:r>
        <w:tab/>
      </w:r>
      <w:r>
        <w:tab/>
      </w:r>
    </w:p>
    <w:p w14:paraId="202841E4">
      <w:pPr>
        <w:tabs>
          <w:tab w:val="left" w:pos="540"/>
          <w:tab w:val="right" w:leader="dot" w:pos="7740"/>
        </w:tabs>
        <w:jc w:val="both"/>
      </w:pPr>
      <w:r>
        <w:tab/>
      </w:r>
      <w:r>
        <w:tab/>
      </w:r>
    </w:p>
    <w:p w14:paraId="1B93EB02">
      <w:pPr>
        <w:tabs>
          <w:tab w:val="left" w:pos="540"/>
          <w:tab w:val="right" w:leader="dot" w:pos="7740"/>
        </w:tabs>
        <w:jc w:val="both"/>
      </w:pPr>
      <w:r>
        <w:tab/>
      </w:r>
      <w:r>
        <w:tab/>
      </w:r>
    </w:p>
    <w:p w14:paraId="0F7FE40A">
      <w:pPr>
        <w:tabs>
          <w:tab w:val="left" w:pos="540"/>
          <w:tab w:val="right" w:leader="dot" w:pos="7740"/>
        </w:tabs>
        <w:jc w:val="both"/>
      </w:pPr>
      <w:r>
        <w:tab/>
      </w:r>
      <w:r>
        <w:tab/>
      </w:r>
    </w:p>
    <w:p w14:paraId="62D6A151">
      <w:pPr>
        <w:tabs>
          <w:tab w:val="left" w:pos="540"/>
          <w:tab w:val="right" w:leader="dot" w:pos="7740"/>
        </w:tabs>
        <w:jc w:val="both"/>
      </w:pPr>
      <w:r>
        <w:tab/>
      </w:r>
      <w:r>
        <w:tab/>
      </w:r>
    </w:p>
    <w:p w14:paraId="569C3312">
      <w:pPr>
        <w:tabs>
          <w:tab w:val="left" w:pos="540"/>
          <w:tab w:val="right" w:leader="dot" w:pos="7740"/>
        </w:tabs>
        <w:jc w:val="both"/>
      </w:pPr>
      <w:r>
        <w:tab/>
      </w:r>
      <w:r>
        <w:tab/>
      </w:r>
    </w:p>
    <w:p w14:paraId="7A2E7168">
      <w:pPr>
        <w:tabs>
          <w:tab w:val="left" w:pos="540"/>
          <w:tab w:val="right" w:leader="dot" w:pos="7740"/>
        </w:tabs>
        <w:jc w:val="both"/>
      </w:pPr>
      <w:r>
        <w:tab/>
      </w:r>
      <w:r>
        <w:tab/>
      </w:r>
      <w:r>
        <w:tab/>
      </w:r>
    </w:p>
    <w:p w14:paraId="2409BD24">
      <w:pPr>
        <w:tabs>
          <w:tab w:val="left" w:pos="540"/>
          <w:tab w:val="right" w:leader="dot" w:pos="7740"/>
        </w:tabs>
        <w:jc w:val="both"/>
      </w:pPr>
      <w:r>
        <w:tab/>
      </w:r>
      <w:r>
        <w:tab/>
      </w:r>
    </w:p>
    <w:p w14:paraId="1AFE7D0F">
      <w:pPr>
        <w:tabs>
          <w:tab w:val="left" w:pos="540"/>
          <w:tab w:val="right" w:leader="dot" w:pos="7740"/>
        </w:tabs>
        <w:jc w:val="both"/>
      </w:pPr>
      <w:r>
        <w:tab/>
      </w:r>
      <w:r>
        <w:tab/>
      </w:r>
    </w:p>
    <w:p w14:paraId="11138041">
      <w:pPr>
        <w:tabs>
          <w:tab w:val="left" w:pos="540"/>
          <w:tab w:val="right" w:leader="dot" w:pos="7740"/>
        </w:tabs>
        <w:jc w:val="both"/>
      </w:pPr>
      <w:r>
        <w:tab/>
      </w:r>
      <w:r>
        <w:tab/>
      </w:r>
    </w:p>
    <w:p w14:paraId="6E016B7B">
      <w:pPr>
        <w:tabs>
          <w:tab w:val="left" w:pos="540"/>
          <w:tab w:val="right" w:leader="dot" w:pos="7740"/>
        </w:tabs>
        <w:jc w:val="both"/>
      </w:pPr>
      <w:r>
        <w:tab/>
      </w:r>
      <w:r>
        <w:tab/>
      </w:r>
    </w:p>
    <w:p w14:paraId="23C8BA09">
      <w:pPr>
        <w:tabs>
          <w:tab w:val="left" w:pos="540"/>
          <w:tab w:val="right" w:leader="dot" w:pos="7740"/>
        </w:tabs>
        <w:jc w:val="both"/>
      </w:pPr>
      <w:r>
        <w:tab/>
      </w:r>
      <w:r>
        <w:tab/>
      </w:r>
    </w:p>
    <w:p w14:paraId="51E828ED">
      <w:pPr>
        <w:tabs>
          <w:tab w:val="left" w:pos="540"/>
          <w:tab w:val="right" w:leader="dot" w:pos="7740"/>
        </w:tabs>
        <w:jc w:val="both"/>
      </w:pPr>
      <w:r>
        <w:tab/>
      </w:r>
      <w:r>
        <w:tab/>
      </w:r>
    </w:p>
    <w:p w14:paraId="02AA3FF6">
      <w:pPr>
        <w:tabs>
          <w:tab w:val="left" w:pos="540"/>
          <w:tab w:val="right" w:leader="dot" w:pos="7740"/>
        </w:tabs>
        <w:jc w:val="both"/>
      </w:pPr>
      <w:r>
        <w:tab/>
      </w:r>
      <w:r>
        <w:tab/>
      </w:r>
    </w:p>
    <w:p w14:paraId="053A9F16">
      <w:pPr>
        <w:tabs>
          <w:tab w:val="left" w:pos="540"/>
          <w:tab w:val="right" w:leader="dot" w:pos="7740"/>
        </w:tabs>
        <w:jc w:val="both"/>
      </w:pPr>
      <w:r>
        <w:tab/>
      </w:r>
      <w:r>
        <w:tab/>
      </w:r>
    </w:p>
    <w:p w14:paraId="0004F336">
      <w:pPr>
        <w:tabs>
          <w:tab w:val="left" w:pos="540"/>
          <w:tab w:val="right" w:leader="dot" w:pos="7740"/>
        </w:tabs>
        <w:jc w:val="both"/>
      </w:pPr>
      <w:r>
        <w:tab/>
      </w:r>
      <w:r>
        <w:tab/>
      </w:r>
    </w:p>
    <w:p w14:paraId="098C9688">
      <w:pPr>
        <w:tabs>
          <w:tab w:val="left" w:pos="540"/>
          <w:tab w:val="right" w:leader="dot" w:pos="7740"/>
        </w:tabs>
        <w:jc w:val="both"/>
      </w:pPr>
      <w:r>
        <w:tab/>
      </w:r>
      <w:r>
        <w:tab/>
      </w:r>
    </w:p>
    <w:p w14:paraId="3C2DBDD4">
      <w:pPr>
        <w:tabs>
          <w:tab w:val="left" w:pos="540"/>
          <w:tab w:val="right" w:leader="dot" w:pos="7740"/>
        </w:tabs>
        <w:jc w:val="both"/>
      </w:pPr>
      <w:r>
        <w:tab/>
      </w:r>
      <w:r>
        <w:tab/>
      </w:r>
    </w:p>
    <w:p w14:paraId="338DB354">
      <w:pPr>
        <w:tabs>
          <w:tab w:val="left" w:pos="540"/>
          <w:tab w:val="right" w:leader="dot" w:pos="7740"/>
        </w:tabs>
        <w:jc w:val="both"/>
      </w:pPr>
      <w:r>
        <w:tab/>
      </w:r>
      <w:r>
        <w:tab/>
      </w:r>
    </w:p>
    <w:p w14:paraId="1D7544BC">
      <w:pPr>
        <w:tabs>
          <w:tab w:val="left" w:pos="540"/>
          <w:tab w:val="right" w:leader="dot" w:pos="7740"/>
        </w:tabs>
        <w:jc w:val="both"/>
      </w:pPr>
      <w:r>
        <w:tab/>
      </w:r>
      <w:r>
        <w:tab/>
      </w:r>
    </w:p>
    <w:p w14:paraId="31F28DB0">
      <w:pPr>
        <w:tabs>
          <w:tab w:val="left" w:pos="540"/>
          <w:tab w:val="right" w:leader="dot" w:pos="7740"/>
        </w:tabs>
        <w:jc w:val="both"/>
      </w:pPr>
      <w:r>
        <w:tab/>
      </w:r>
      <w:r>
        <w:tab/>
      </w:r>
    </w:p>
    <w:p w14:paraId="1886B603">
      <w:pPr>
        <w:tabs>
          <w:tab w:val="left" w:pos="540"/>
          <w:tab w:val="right" w:leader="dot" w:pos="7740"/>
        </w:tabs>
        <w:jc w:val="both"/>
      </w:pPr>
      <w:r>
        <w:tab/>
      </w:r>
      <w:r>
        <w:tab/>
      </w:r>
    </w:p>
    <w:p w14:paraId="711F2745">
      <w:pPr>
        <w:tabs>
          <w:tab w:val="left" w:pos="540"/>
          <w:tab w:val="right" w:leader="dot" w:pos="7740"/>
        </w:tabs>
        <w:jc w:val="both"/>
      </w:pPr>
      <w:r>
        <w:tab/>
      </w:r>
      <w:r>
        <w:tab/>
      </w:r>
    </w:p>
    <w:p w14:paraId="1B356AE0">
      <w:pPr>
        <w:tabs>
          <w:tab w:val="left" w:pos="540"/>
          <w:tab w:val="right" w:leader="dot" w:pos="7740"/>
        </w:tabs>
        <w:jc w:val="both"/>
      </w:pPr>
      <w:r>
        <w:tab/>
      </w:r>
      <w:r>
        <w:tab/>
      </w:r>
    </w:p>
    <w:p w14:paraId="0EE20036">
      <w:pPr>
        <w:tabs>
          <w:tab w:val="left" w:pos="540"/>
          <w:tab w:val="right" w:leader="dot" w:pos="7740"/>
        </w:tabs>
        <w:jc w:val="both"/>
      </w:pPr>
      <w:r>
        <w:tab/>
      </w:r>
      <w:r>
        <w:tab/>
      </w:r>
    </w:p>
    <w:p w14:paraId="4CDB753E">
      <w:pPr>
        <w:tabs>
          <w:tab w:val="left" w:pos="540"/>
          <w:tab w:val="right" w:leader="dot" w:pos="7740"/>
        </w:tabs>
        <w:jc w:val="both"/>
      </w:pPr>
      <w:r>
        <w:tab/>
      </w:r>
      <w:r>
        <w:tab/>
      </w:r>
    </w:p>
    <w:p w14:paraId="5358EDAF">
      <w:pPr>
        <w:tabs>
          <w:tab w:val="left" w:pos="540"/>
          <w:tab w:val="right" w:leader="dot" w:pos="7740"/>
        </w:tabs>
        <w:jc w:val="both"/>
      </w:pPr>
      <w:r>
        <w:tab/>
      </w:r>
      <w:r>
        <w:tab/>
      </w:r>
    </w:p>
    <w:p w14:paraId="6395812F">
      <w:pPr>
        <w:tabs>
          <w:tab w:val="left" w:pos="540"/>
          <w:tab w:val="right" w:leader="dot" w:pos="7740"/>
        </w:tabs>
        <w:jc w:val="both"/>
      </w:pPr>
      <w:r>
        <w:tab/>
      </w:r>
      <w:r>
        <w:tab/>
      </w:r>
    </w:p>
    <w:p w14:paraId="5F7AC51E">
      <w:pPr>
        <w:tabs>
          <w:tab w:val="left" w:pos="540"/>
          <w:tab w:val="right" w:leader="dot" w:pos="7740"/>
        </w:tabs>
        <w:jc w:val="both"/>
      </w:pPr>
      <w:r>
        <w:tab/>
      </w:r>
      <w:r>
        <w:tab/>
      </w:r>
    </w:p>
    <w:p w14:paraId="44B23CDA">
      <w:pPr>
        <w:tabs>
          <w:tab w:val="left" w:pos="540"/>
          <w:tab w:val="right" w:leader="dot" w:pos="7740"/>
        </w:tabs>
        <w:jc w:val="both"/>
      </w:pPr>
      <w:r>
        <w:tab/>
      </w:r>
      <w:r>
        <w:tab/>
      </w:r>
    </w:p>
    <w:p w14:paraId="2B938C2E">
      <w:pPr>
        <w:tabs>
          <w:tab w:val="left" w:pos="540"/>
          <w:tab w:val="right" w:leader="dot" w:pos="7740"/>
        </w:tabs>
        <w:jc w:val="both"/>
      </w:pPr>
      <w:r>
        <w:tab/>
      </w:r>
      <w:r>
        <w:tab/>
      </w:r>
    </w:p>
    <w:p w14:paraId="2CE01872">
      <w:pPr>
        <w:tabs>
          <w:tab w:val="left" w:pos="540"/>
          <w:tab w:val="right" w:leader="dot" w:pos="7740"/>
        </w:tabs>
        <w:jc w:val="both"/>
      </w:pPr>
      <w:r>
        <w:tab/>
      </w:r>
      <w:r>
        <w:tab/>
      </w:r>
    </w:p>
    <w:p w14:paraId="5532762F">
      <w:pPr>
        <w:tabs>
          <w:tab w:val="left" w:pos="540"/>
          <w:tab w:val="right" w:leader="dot" w:pos="7740"/>
        </w:tabs>
        <w:jc w:val="both"/>
        <w:rPr>
          <w:rFonts w:hint="default"/>
          <w:lang w:val="en-US"/>
        </w:rPr>
      </w:pPr>
      <w:r>
        <w:tab/>
      </w:r>
      <w:r>
        <w:tab/>
      </w:r>
    </w:p>
    <w:p w14:paraId="240DEF8F">
      <w:pPr>
        <w:tabs>
          <w:tab w:val="left" w:pos="540"/>
          <w:tab w:val="right" w:leader="dot" w:pos="7740"/>
        </w:tabs>
        <w:jc w:val="both"/>
      </w:pPr>
    </w:p>
    <w:p w14:paraId="5B66F03C">
      <w:pPr>
        <w:tabs>
          <w:tab w:val="left" w:pos="540"/>
          <w:tab w:val="right" w:leader="dot" w:pos="7740"/>
        </w:tabs>
        <w:jc w:val="both"/>
      </w:pPr>
    </w:p>
    <w:p w14:paraId="552766BB">
      <w:pPr>
        <w:tabs>
          <w:tab w:val="left" w:pos="540"/>
          <w:tab w:val="right" w:leader="dot" w:pos="7740"/>
        </w:tabs>
        <w:jc w:val="both"/>
      </w:pPr>
    </w:p>
    <w:p w14:paraId="7EEE2C28">
      <w:pPr>
        <w:tabs>
          <w:tab w:val="left" w:pos="540"/>
          <w:tab w:val="right" w:leader="dot" w:pos="7740"/>
        </w:tabs>
        <w:jc w:val="right"/>
        <w:rPr>
          <w:i/>
        </w:rPr>
      </w:pPr>
      <w:r>
        <w:tab/>
      </w:r>
      <w:r>
        <w:rPr>
          <w:rFonts w:hint="default"/>
          <w:lang w:val="en-US"/>
        </w:rPr>
        <w:t xml:space="preserve">                                                  </w:t>
      </w:r>
      <w:r>
        <w:rPr>
          <w:i/>
        </w:rPr>
        <w:t>Vĩnh Long, ngày ….. tháng …… năm ……</w:t>
      </w:r>
    </w:p>
    <w:p w14:paraId="63603A77">
      <w:pPr>
        <w:tabs>
          <w:tab w:val="center" w:pos="5310"/>
          <w:tab w:val="left" w:pos="8000"/>
        </w:tabs>
        <w:ind w:right="800" w:rightChars="400"/>
        <w:jc w:val="right"/>
        <w:rPr>
          <w:b/>
        </w:rPr>
      </w:pPr>
      <w:r>
        <w:rPr>
          <w:b/>
        </w:rPr>
        <w:t>Giảng viên hướng dẫn</w:t>
      </w:r>
    </w:p>
    <w:p w14:paraId="21EB592B">
      <w:pPr>
        <w:tabs>
          <w:tab w:val="center" w:pos="5310"/>
          <w:tab w:val="left" w:pos="8000"/>
        </w:tabs>
        <w:ind w:right="800" w:rightChars="400"/>
        <w:jc w:val="right"/>
        <w:rPr>
          <w:i/>
        </w:rPr>
      </w:pPr>
      <w:r>
        <w:rPr>
          <w:i/>
        </w:rPr>
        <w:t>(Ký tên và ghi rõ họ tên)</w:t>
      </w:r>
    </w:p>
    <w:p w14:paraId="6980B05C">
      <w:pPr>
        <w:tabs>
          <w:tab w:val="center" w:pos="5310"/>
        </w:tabs>
        <w:jc w:val="right"/>
        <w:rPr>
          <w:i/>
        </w:rPr>
      </w:pPr>
    </w:p>
    <w:p w14:paraId="25F735B1">
      <w:pPr>
        <w:rPr>
          <w:i/>
        </w:rPr>
      </w:pPr>
      <w:r>
        <w:rPr>
          <w:i/>
        </w:rPr>
        <w:br w:type="page"/>
      </w:r>
    </w:p>
    <w:p w14:paraId="41D4474B">
      <w:pPr>
        <w:jc w:val="center"/>
      </w:pPr>
    </w:p>
    <w:p w14:paraId="067633AB">
      <w:pPr>
        <w:jc w:val="center"/>
        <w:rPr>
          <w:b/>
        </w:rPr>
      </w:pPr>
      <w:r>
        <w:rPr>
          <w:b/>
        </w:rPr>
        <w:t>NHẬN XÉT CỦA THÀNH VIÊN HỘI ĐỒNG</w:t>
      </w:r>
    </w:p>
    <w:p w14:paraId="159276D6">
      <w:pPr>
        <w:jc w:val="center"/>
        <w:rPr>
          <w:b/>
        </w:rPr>
      </w:pPr>
    </w:p>
    <w:p w14:paraId="7E670536">
      <w:pPr>
        <w:tabs>
          <w:tab w:val="left" w:pos="540"/>
          <w:tab w:val="right" w:leader="dot" w:pos="7740"/>
        </w:tabs>
        <w:jc w:val="both"/>
      </w:pPr>
      <w:r>
        <w:tab/>
      </w:r>
      <w:r>
        <w:tab/>
      </w:r>
    </w:p>
    <w:p w14:paraId="1654B1FD">
      <w:pPr>
        <w:tabs>
          <w:tab w:val="left" w:pos="540"/>
          <w:tab w:val="right" w:leader="dot" w:pos="7740"/>
        </w:tabs>
        <w:jc w:val="both"/>
      </w:pPr>
      <w:r>
        <w:tab/>
      </w:r>
      <w:r>
        <w:tab/>
      </w:r>
    </w:p>
    <w:p w14:paraId="1FA51325">
      <w:pPr>
        <w:tabs>
          <w:tab w:val="left" w:pos="540"/>
          <w:tab w:val="right" w:leader="dot" w:pos="7740"/>
        </w:tabs>
        <w:jc w:val="both"/>
      </w:pPr>
      <w:r>
        <w:tab/>
      </w:r>
      <w:r>
        <w:tab/>
      </w:r>
    </w:p>
    <w:p w14:paraId="4EC3A391">
      <w:pPr>
        <w:tabs>
          <w:tab w:val="left" w:pos="540"/>
          <w:tab w:val="right" w:leader="dot" w:pos="7740"/>
        </w:tabs>
        <w:jc w:val="both"/>
      </w:pPr>
      <w:r>
        <w:tab/>
      </w:r>
      <w:r>
        <w:tab/>
      </w:r>
    </w:p>
    <w:p w14:paraId="281D6456">
      <w:pPr>
        <w:tabs>
          <w:tab w:val="left" w:pos="540"/>
          <w:tab w:val="right" w:leader="dot" w:pos="7740"/>
        </w:tabs>
        <w:jc w:val="both"/>
      </w:pPr>
      <w:r>
        <w:tab/>
      </w:r>
      <w:r>
        <w:tab/>
      </w:r>
    </w:p>
    <w:p w14:paraId="157DAF0F">
      <w:pPr>
        <w:tabs>
          <w:tab w:val="left" w:pos="540"/>
          <w:tab w:val="right" w:leader="dot" w:pos="7740"/>
        </w:tabs>
        <w:jc w:val="both"/>
      </w:pPr>
      <w:r>
        <w:tab/>
      </w:r>
      <w:r>
        <w:tab/>
      </w:r>
    </w:p>
    <w:p w14:paraId="7C55A078">
      <w:pPr>
        <w:tabs>
          <w:tab w:val="left" w:pos="540"/>
          <w:tab w:val="right" w:leader="dot" w:pos="7740"/>
        </w:tabs>
        <w:jc w:val="both"/>
      </w:pPr>
      <w:r>
        <w:tab/>
      </w:r>
      <w:r>
        <w:tab/>
      </w:r>
    </w:p>
    <w:p w14:paraId="2DCEFFB5">
      <w:pPr>
        <w:tabs>
          <w:tab w:val="left" w:pos="540"/>
          <w:tab w:val="right" w:leader="dot" w:pos="7740"/>
        </w:tabs>
        <w:jc w:val="both"/>
      </w:pPr>
      <w:r>
        <w:tab/>
      </w:r>
      <w:r>
        <w:tab/>
      </w:r>
    </w:p>
    <w:p w14:paraId="4BF04F98">
      <w:pPr>
        <w:tabs>
          <w:tab w:val="left" w:pos="540"/>
          <w:tab w:val="right" w:leader="dot" w:pos="7740"/>
        </w:tabs>
        <w:jc w:val="both"/>
      </w:pPr>
      <w:r>
        <w:tab/>
      </w:r>
      <w:r>
        <w:tab/>
      </w:r>
    </w:p>
    <w:p w14:paraId="7FF38C36">
      <w:pPr>
        <w:tabs>
          <w:tab w:val="left" w:pos="540"/>
          <w:tab w:val="right" w:leader="dot" w:pos="7740"/>
        </w:tabs>
        <w:jc w:val="both"/>
      </w:pPr>
      <w:r>
        <w:tab/>
      </w:r>
      <w:r>
        <w:tab/>
      </w:r>
    </w:p>
    <w:p w14:paraId="62ED495B">
      <w:pPr>
        <w:tabs>
          <w:tab w:val="left" w:pos="540"/>
          <w:tab w:val="right" w:leader="dot" w:pos="7740"/>
        </w:tabs>
        <w:jc w:val="both"/>
      </w:pPr>
      <w:r>
        <w:tab/>
      </w:r>
      <w:r>
        <w:tab/>
      </w:r>
    </w:p>
    <w:p w14:paraId="6457559D">
      <w:pPr>
        <w:tabs>
          <w:tab w:val="left" w:pos="540"/>
          <w:tab w:val="right" w:leader="dot" w:pos="7740"/>
        </w:tabs>
        <w:jc w:val="both"/>
      </w:pPr>
      <w:r>
        <w:tab/>
      </w:r>
      <w:r>
        <w:tab/>
      </w:r>
    </w:p>
    <w:p w14:paraId="60F1D15A">
      <w:pPr>
        <w:tabs>
          <w:tab w:val="left" w:pos="540"/>
          <w:tab w:val="right" w:leader="dot" w:pos="7740"/>
        </w:tabs>
        <w:jc w:val="both"/>
      </w:pPr>
      <w:r>
        <w:tab/>
      </w:r>
      <w:r>
        <w:tab/>
      </w:r>
      <w:r>
        <w:tab/>
      </w:r>
    </w:p>
    <w:p w14:paraId="23EF1D80">
      <w:pPr>
        <w:tabs>
          <w:tab w:val="left" w:pos="540"/>
          <w:tab w:val="right" w:leader="dot" w:pos="7740"/>
        </w:tabs>
        <w:jc w:val="both"/>
      </w:pPr>
      <w:r>
        <w:tab/>
      </w:r>
      <w:r>
        <w:tab/>
      </w:r>
    </w:p>
    <w:p w14:paraId="1AAB10CA">
      <w:pPr>
        <w:tabs>
          <w:tab w:val="left" w:pos="540"/>
          <w:tab w:val="right" w:leader="dot" w:pos="7740"/>
        </w:tabs>
        <w:jc w:val="both"/>
      </w:pPr>
      <w:r>
        <w:tab/>
      </w:r>
      <w:r>
        <w:tab/>
      </w:r>
    </w:p>
    <w:p w14:paraId="2F3EE732">
      <w:pPr>
        <w:tabs>
          <w:tab w:val="left" w:pos="540"/>
          <w:tab w:val="right" w:leader="dot" w:pos="7740"/>
        </w:tabs>
        <w:jc w:val="both"/>
      </w:pPr>
      <w:r>
        <w:tab/>
      </w:r>
      <w:r>
        <w:tab/>
      </w:r>
    </w:p>
    <w:p w14:paraId="02761BD6">
      <w:pPr>
        <w:tabs>
          <w:tab w:val="left" w:pos="540"/>
          <w:tab w:val="right" w:leader="dot" w:pos="7740"/>
        </w:tabs>
        <w:jc w:val="both"/>
      </w:pPr>
      <w:r>
        <w:tab/>
      </w:r>
      <w:r>
        <w:tab/>
      </w:r>
    </w:p>
    <w:p w14:paraId="29F3AAB5">
      <w:pPr>
        <w:tabs>
          <w:tab w:val="left" w:pos="540"/>
          <w:tab w:val="right" w:leader="dot" w:pos="7740"/>
        </w:tabs>
        <w:jc w:val="both"/>
      </w:pPr>
      <w:r>
        <w:tab/>
      </w:r>
      <w:r>
        <w:tab/>
      </w:r>
    </w:p>
    <w:p w14:paraId="6FE33F14">
      <w:pPr>
        <w:tabs>
          <w:tab w:val="left" w:pos="540"/>
          <w:tab w:val="right" w:leader="dot" w:pos="7740"/>
        </w:tabs>
        <w:jc w:val="both"/>
      </w:pPr>
      <w:r>
        <w:tab/>
      </w:r>
      <w:r>
        <w:tab/>
      </w:r>
    </w:p>
    <w:p w14:paraId="22A60F6D">
      <w:pPr>
        <w:tabs>
          <w:tab w:val="left" w:pos="540"/>
          <w:tab w:val="right" w:leader="dot" w:pos="7740"/>
        </w:tabs>
        <w:jc w:val="both"/>
      </w:pPr>
      <w:r>
        <w:tab/>
      </w:r>
      <w:r>
        <w:tab/>
      </w:r>
    </w:p>
    <w:p w14:paraId="77AB5EA4">
      <w:pPr>
        <w:tabs>
          <w:tab w:val="left" w:pos="540"/>
          <w:tab w:val="right" w:leader="dot" w:pos="7740"/>
        </w:tabs>
        <w:jc w:val="both"/>
      </w:pPr>
      <w:r>
        <w:tab/>
      </w:r>
      <w:r>
        <w:tab/>
      </w:r>
    </w:p>
    <w:p w14:paraId="60A47BF4">
      <w:pPr>
        <w:tabs>
          <w:tab w:val="left" w:pos="540"/>
          <w:tab w:val="right" w:leader="dot" w:pos="7740"/>
        </w:tabs>
        <w:jc w:val="both"/>
      </w:pPr>
      <w:r>
        <w:tab/>
      </w:r>
      <w:r>
        <w:tab/>
      </w:r>
    </w:p>
    <w:p w14:paraId="268548F4">
      <w:pPr>
        <w:tabs>
          <w:tab w:val="left" w:pos="540"/>
          <w:tab w:val="right" w:leader="dot" w:pos="7740"/>
        </w:tabs>
        <w:jc w:val="both"/>
      </w:pPr>
      <w:r>
        <w:tab/>
      </w:r>
      <w:r>
        <w:tab/>
      </w:r>
    </w:p>
    <w:p w14:paraId="3DC3FC9C">
      <w:pPr>
        <w:tabs>
          <w:tab w:val="left" w:pos="540"/>
          <w:tab w:val="right" w:leader="dot" w:pos="7740"/>
        </w:tabs>
        <w:jc w:val="both"/>
      </w:pPr>
      <w:r>
        <w:tab/>
      </w:r>
      <w:r>
        <w:tab/>
      </w:r>
    </w:p>
    <w:p w14:paraId="42C015CC">
      <w:pPr>
        <w:tabs>
          <w:tab w:val="left" w:pos="540"/>
          <w:tab w:val="right" w:leader="dot" w:pos="7740"/>
        </w:tabs>
        <w:jc w:val="both"/>
      </w:pPr>
      <w:r>
        <w:tab/>
      </w:r>
      <w:r>
        <w:tab/>
      </w:r>
    </w:p>
    <w:p w14:paraId="687FB3C6">
      <w:pPr>
        <w:tabs>
          <w:tab w:val="left" w:pos="540"/>
          <w:tab w:val="right" w:leader="dot" w:pos="7740"/>
        </w:tabs>
        <w:jc w:val="both"/>
      </w:pPr>
      <w:r>
        <w:tab/>
      </w:r>
      <w:r>
        <w:tab/>
      </w:r>
    </w:p>
    <w:p w14:paraId="570D573E">
      <w:pPr>
        <w:tabs>
          <w:tab w:val="left" w:pos="540"/>
          <w:tab w:val="right" w:leader="dot" w:pos="7740"/>
        </w:tabs>
        <w:jc w:val="both"/>
      </w:pPr>
      <w:r>
        <w:tab/>
      </w:r>
      <w:r>
        <w:tab/>
      </w:r>
    </w:p>
    <w:p w14:paraId="23E256E1">
      <w:pPr>
        <w:tabs>
          <w:tab w:val="left" w:pos="540"/>
          <w:tab w:val="right" w:leader="dot" w:pos="7740"/>
        </w:tabs>
        <w:jc w:val="both"/>
      </w:pPr>
      <w:r>
        <w:tab/>
      </w:r>
      <w:r>
        <w:tab/>
      </w:r>
    </w:p>
    <w:p w14:paraId="36BB6BFF">
      <w:pPr>
        <w:tabs>
          <w:tab w:val="left" w:pos="540"/>
          <w:tab w:val="right" w:leader="dot" w:pos="7740"/>
        </w:tabs>
        <w:jc w:val="both"/>
      </w:pPr>
      <w:r>
        <w:tab/>
      </w:r>
      <w:r>
        <w:tab/>
      </w:r>
    </w:p>
    <w:p w14:paraId="184D5524">
      <w:pPr>
        <w:tabs>
          <w:tab w:val="left" w:pos="540"/>
          <w:tab w:val="right" w:leader="dot" w:pos="7740"/>
        </w:tabs>
        <w:jc w:val="both"/>
      </w:pPr>
      <w:r>
        <w:tab/>
      </w:r>
      <w:r>
        <w:tab/>
      </w:r>
    </w:p>
    <w:p w14:paraId="2B447E03">
      <w:pPr>
        <w:tabs>
          <w:tab w:val="left" w:pos="540"/>
          <w:tab w:val="right" w:leader="dot" w:pos="7740"/>
        </w:tabs>
        <w:jc w:val="both"/>
      </w:pPr>
      <w:r>
        <w:tab/>
      </w:r>
      <w:r>
        <w:tab/>
      </w:r>
    </w:p>
    <w:p w14:paraId="4A09DF85">
      <w:pPr>
        <w:tabs>
          <w:tab w:val="left" w:pos="540"/>
          <w:tab w:val="right" w:leader="dot" w:pos="7740"/>
        </w:tabs>
        <w:jc w:val="both"/>
      </w:pPr>
      <w:r>
        <w:tab/>
      </w:r>
      <w:r>
        <w:tab/>
      </w:r>
    </w:p>
    <w:p w14:paraId="71590CEF">
      <w:pPr>
        <w:tabs>
          <w:tab w:val="left" w:pos="540"/>
          <w:tab w:val="right" w:leader="dot" w:pos="7740"/>
        </w:tabs>
        <w:jc w:val="both"/>
      </w:pPr>
      <w:r>
        <w:tab/>
      </w:r>
      <w:r>
        <w:tab/>
      </w:r>
    </w:p>
    <w:p w14:paraId="6987BA80">
      <w:pPr>
        <w:tabs>
          <w:tab w:val="left" w:pos="540"/>
          <w:tab w:val="right" w:leader="dot" w:pos="7740"/>
        </w:tabs>
        <w:jc w:val="both"/>
      </w:pPr>
      <w:r>
        <w:tab/>
      </w:r>
      <w:r>
        <w:tab/>
      </w:r>
    </w:p>
    <w:p w14:paraId="4DEB5D79">
      <w:pPr>
        <w:tabs>
          <w:tab w:val="left" w:pos="540"/>
          <w:tab w:val="right" w:leader="dot" w:pos="7740"/>
        </w:tabs>
        <w:jc w:val="both"/>
      </w:pPr>
      <w:r>
        <w:tab/>
      </w:r>
      <w:r>
        <w:tab/>
      </w:r>
    </w:p>
    <w:p w14:paraId="1B000EC1">
      <w:pPr>
        <w:tabs>
          <w:tab w:val="left" w:pos="540"/>
          <w:tab w:val="right" w:leader="dot" w:pos="7740"/>
        </w:tabs>
        <w:jc w:val="both"/>
      </w:pPr>
      <w:r>
        <w:tab/>
      </w:r>
      <w:r>
        <w:tab/>
      </w:r>
    </w:p>
    <w:p w14:paraId="01206C7C">
      <w:pPr>
        <w:tabs>
          <w:tab w:val="left" w:pos="540"/>
          <w:tab w:val="right" w:leader="dot" w:pos="7740"/>
        </w:tabs>
        <w:jc w:val="both"/>
      </w:pPr>
      <w:r>
        <w:tab/>
      </w:r>
      <w:r>
        <w:tab/>
      </w:r>
    </w:p>
    <w:p w14:paraId="18A16F2E">
      <w:pPr>
        <w:tabs>
          <w:tab w:val="left" w:pos="540"/>
          <w:tab w:val="right" w:leader="dot" w:pos="7740"/>
        </w:tabs>
        <w:jc w:val="both"/>
      </w:pPr>
      <w:r>
        <w:tab/>
      </w:r>
      <w:r>
        <w:tab/>
      </w:r>
    </w:p>
    <w:p w14:paraId="39AB9BDC">
      <w:pPr>
        <w:tabs>
          <w:tab w:val="left" w:pos="540"/>
          <w:tab w:val="right" w:leader="dot" w:pos="7740"/>
        </w:tabs>
        <w:jc w:val="both"/>
      </w:pPr>
      <w:r>
        <w:tab/>
      </w:r>
      <w:r>
        <w:tab/>
      </w:r>
    </w:p>
    <w:p w14:paraId="67EBAC82">
      <w:pPr>
        <w:tabs>
          <w:tab w:val="left" w:pos="540"/>
          <w:tab w:val="right" w:leader="dot" w:pos="7740"/>
        </w:tabs>
        <w:jc w:val="both"/>
      </w:pPr>
      <w:r>
        <w:tab/>
      </w:r>
      <w:r>
        <w:tab/>
      </w:r>
    </w:p>
    <w:p w14:paraId="624AEBB0">
      <w:pPr>
        <w:tabs>
          <w:tab w:val="left" w:pos="540"/>
          <w:tab w:val="right" w:leader="dot" w:pos="7740"/>
        </w:tabs>
        <w:jc w:val="both"/>
      </w:pPr>
      <w:r>
        <w:tab/>
      </w:r>
      <w:r>
        <w:tab/>
      </w:r>
    </w:p>
    <w:p w14:paraId="3790A6EF">
      <w:pPr>
        <w:tabs>
          <w:tab w:val="left" w:pos="540"/>
          <w:tab w:val="right" w:leader="dot" w:pos="7740"/>
        </w:tabs>
        <w:jc w:val="both"/>
      </w:pPr>
      <w:r>
        <w:tab/>
      </w:r>
      <w:r>
        <w:tab/>
      </w:r>
    </w:p>
    <w:p w14:paraId="485030AE">
      <w:pPr>
        <w:tabs>
          <w:tab w:val="left" w:pos="540"/>
          <w:tab w:val="right" w:leader="dot" w:pos="7740"/>
        </w:tabs>
        <w:jc w:val="both"/>
      </w:pPr>
      <w:r>
        <w:tab/>
      </w:r>
    </w:p>
    <w:p w14:paraId="70586238">
      <w:pPr>
        <w:tabs>
          <w:tab w:val="left" w:pos="540"/>
          <w:tab w:val="right" w:leader="dot" w:pos="7740"/>
        </w:tabs>
        <w:jc w:val="both"/>
      </w:pPr>
      <w:r>
        <w:tab/>
      </w:r>
    </w:p>
    <w:p w14:paraId="6C8D90E8">
      <w:pPr>
        <w:tabs>
          <w:tab w:val="left" w:pos="540"/>
          <w:tab w:val="right" w:leader="dot" w:pos="7740"/>
        </w:tabs>
        <w:jc w:val="both"/>
      </w:pPr>
    </w:p>
    <w:p w14:paraId="654E38B0">
      <w:pPr>
        <w:tabs>
          <w:tab w:val="left" w:pos="540"/>
          <w:tab w:val="right" w:leader="dot" w:pos="7740"/>
        </w:tabs>
        <w:jc w:val="both"/>
      </w:pPr>
      <w:r>
        <w:tab/>
      </w:r>
    </w:p>
    <w:p w14:paraId="59DFC6A8">
      <w:pPr>
        <w:jc w:val="right"/>
        <w:rPr>
          <w:i/>
        </w:rPr>
      </w:pPr>
      <w:r>
        <w:rPr>
          <w:i/>
        </w:rPr>
        <w:t>Vĩnh Long, ngày ….. tháng …… năm ……</w:t>
      </w:r>
    </w:p>
    <w:p w14:paraId="510700CA">
      <w:pPr>
        <w:tabs>
          <w:tab w:val="center" w:pos="5600"/>
        </w:tabs>
        <w:jc w:val="center"/>
        <w:rPr>
          <w:b/>
        </w:rPr>
      </w:pPr>
      <w:r>
        <w:rPr>
          <w:b/>
        </w:rPr>
        <w:tab/>
      </w:r>
      <w:r>
        <w:rPr>
          <w:b/>
        </w:rPr>
        <w:t>Thành viên hội đồng</w:t>
      </w:r>
    </w:p>
    <w:p w14:paraId="2388C091">
      <w:pPr>
        <w:tabs>
          <w:tab w:val="center" w:pos="5600"/>
        </w:tabs>
        <w:jc w:val="center"/>
        <w:rPr>
          <w:i/>
        </w:rPr>
      </w:pPr>
      <w:r>
        <w:rPr>
          <w:i/>
        </w:rPr>
        <w:tab/>
      </w:r>
      <w:r>
        <w:rPr>
          <w:i/>
        </w:rPr>
        <w:t>(Ký tên và ghi rõ họ tên)</w:t>
      </w:r>
    </w:p>
    <w:p w14:paraId="013A0073">
      <w:pPr>
        <w:tabs>
          <w:tab w:val="center" w:pos="5310"/>
        </w:tabs>
        <w:jc w:val="both"/>
        <w:rPr>
          <w:i/>
        </w:rPr>
      </w:pPr>
    </w:p>
    <w:p w14:paraId="05676006">
      <w:pPr>
        <w:rPr>
          <w:rFonts w:hint="default" w:ascii="Times New Roman" w:hAnsi="Times New Roman" w:cs="Times New Roman"/>
          <w:b/>
          <w:bCs/>
          <w:i/>
          <w:sz w:val="26"/>
          <w:szCs w:val="26"/>
          <w:lang w:val="en-US"/>
        </w:rPr>
        <w:sectPr>
          <w:headerReference r:id="rId8" w:type="default"/>
          <w:footerReference r:id="rId9" w:type="default"/>
          <w:pgSz w:w="11905" w:h="16838"/>
          <w:pgMar w:top="1440" w:right="1106" w:bottom="1440" w:left="1803" w:header="720" w:footer="720" w:gutter="0"/>
          <w:paperSrc/>
          <w:pgBorders>
            <w:top w:val="none" w:sz="0" w:space="0"/>
            <w:left w:val="none" w:sz="0" w:space="0"/>
            <w:bottom w:val="none" w:sz="0" w:space="0"/>
            <w:right w:val="none" w:sz="0" w:space="0"/>
          </w:pgBorders>
          <w:pgNumType w:fmt="decimal" w:start="1"/>
          <w:cols w:space="0" w:num="1"/>
          <w:rtlGutter w:val="0"/>
          <w:docGrid w:linePitch="360" w:charSpace="0"/>
        </w:sectPr>
      </w:pPr>
    </w:p>
    <w:p w14:paraId="03795CF3">
      <w:pPr>
        <w:spacing w:after="200" w:line="276" w:lineRule="auto"/>
        <w:jc w:val="center"/>
        <w:rPr>
          <w:b/>
          <w:bCs/>
          <w:sz w:val="26"/>
          <w:szCs w:val="26"/>
        </w:rPr>
      </w:pPr>
      <w:r>
        <w:rPr>
          <w:b/>
          <w:bCs/>
          <w:sz w:val="26"/>
          <w:szCs w:val="26"/>
        </w:rPr>
        <w:t>LỜI CẢM ƠN</w:t>
      </w:r>
    </w:p>
    <w:p w14:paraId="7868230C">
      <w:pPr>
        <w:spacing w:before="120" w:after="120" w:line="360" w:lineRule="auto"/>
        <w:ind w:firstLine="720"/>
        <w:jc w:val="both"/>
        <w:outlineLvl w:val="0"/>
        <w:rPr>
          <w:bCs/>
          <w:sz w:val="26"/>
          <w:szCs w:val="26"/>
        </w:rPr>
      </w:pPr>
    </w:p>
    <w:p w14:paraId="29CEBADA">
      <w:pPr>
        <w:spacing w:after="200" w:line="276" w:lineRule="auto"/>
        <w:jc w:val="center"/>
        <w:rPr>
          <w:b/>
          <w:bCs/>
          <w:sz w:val="26"/>
          <w:szCs w:val="26"/>
        </w:rPr>
      </w:pPr>
      <w:r>
        <w:rPr>
          <w:b/>
          <w:bCs/>
          <w:sz w:val="26"/>
          <w:szCs w:val="26"/>
        </w:rPr>
        <w:br w:type="page"/>
      </w:r>
      <w:r>
        <w:rPr>
          <w:b/>
          <w:bCs/>
          <w:sz w:val="26"/>
          <w:szCs w:val="26"/>
        </w:rPr>
        <w:t>MỤC LỤC</w:t>
      </w:r>
    </w:p>
    <w:p w14:paraId="5A5CD52D">
      <w:pPr>
        <w:spacing w:before="0" w:beforeLines="0" w:after="0" w:afterLines="0" w:line="240" w:lineRule="auto"/>
        <w:ind w:left="0" w:leftChars="0" w:right="0" w:rightChars="0" w:firstLine="0" w:firstLineChars="0"/>
        <w:jc w:val="center"/>
        <w:rPr>
          <w:rFonts w:asciiTheme="minorHAnsi" w:hAnsiTheme="minorHAnsi" w:eastAsiaTheme="minorEastAsia" w:cstheme="minorBidi"/>
          <w:bCs/>
          <w:szCs w:val="26"/>
          <w:lang w:val="en-US" w:eastAsia="zh-CN" w:bidi="ar-SA"/>
        </w:rPr>
      </w:pPr>
    </w:p>
    <w:p w14:paraId="5BDDE43E">
      <w:pPr>
        <w:pStyle w:val="142"/>
        <w:tabs>
          <w:tab w:val="right" w:leader="dot" w:pos="8306"/>
        </w:tabs>
      </w:pPr>
      <w:r>
        <w:fldChar w:fldCharType="begin"/>
      </w:r>
      <w:r>
        <w:instrText xml:space="preserve">TOC \o "1-3" \h \u </w:instrText>
      </w:r>
      <w:r>
        <w:fldChar w:fldCharType="separate"/>
      </w:r>
      <w:r>
        <w:fldChar w:fldCharType="begin"/>
      </w:r>
      <w:r>
        <w:instrText xml:space="preserve"> HYPERLINK \l _Toc1944 </w:instrText>
      </w:r>
      <w:r>
        <w:fldChar w:fldCharType="separate"/>
      </w:r>
      <w:r>
        <w:t>DANH MỤC HÌNH ẢNH</w:t>
      </w:r>
      <w:r>
        <w:tab/>
      </w:r>
      <w:r>
        <w:fldChar w:fldCharType="begin"/>
      </w:r>
      <w:r>
        <w:instrText xml:space="preserve"> PAGEREF _Toc1944 \h </w:instrText>
      </w:r>
      <w:r>
        <w:fldChar w:fldCharType="separate"/>
      </w:r>
      <w:r>
        <w:t>5</w:t>
      </w:r>
      <w:r>
        <w:fldChar w:fldCharType="end"/>
      </w:r>
      <w:r>
        <w:fldChar w:fldCharType="end"/>
      </w:r>
    </w:p>
    <w:p w14:paraId="0D28B8C5">
      <w:pPr>
        <w:pStyle w:val="142"/>
        <w:tabs>
          <w:tab w:val="right" w:leader="dot" w:pos="8306"/>
        </w:tabs>
      </w:pPr>
      <w:r>
        <w:fldChar w:fldCharType="begin"/>
      </w:r>
      <w:r>
        <w:instrText xml:space="preserve"> HYPERLINK \l _Toc28996 </w:instrText>
      </w:r>
      <w:r>
        <w:fldChar w:fldCharType="separate"/>
      </w:r>
      <w:r>
        <w:t>DANH MỤC BẢNG BIỂU</w:t>
      </w:r>
      <w:r>
        <w:tab/>
      </w:r>
      <w:r>
        <w:fldChar w:fldCharType="begin"/>
      </w:r>
      <w:r>
        <w:instrText xml:space="preserve"> PAGEREF _Toc28996 \h </w:instrText>
      </w:r>
      <w:r>
        <w:fldChar w:fldCharType="separate"/>
      </w:r>
      <w:r>
        <w:t>6</w:t>
      </w:r>
      <w:r>
        <w:fldChar w:fldCharType="end"/>
      </w:r>
      <w:r>
        <w:fldChar w:fldCharType="end"/>
      </w:r>
    </w:p>
    <w:p w14:paraId="7B93D2D1">
      <w:pPr>
        <w:pStyle w:val="142"/>
        <w:tabs>
          <w:tab w:val="right" w:leader="dot" w:pos="8306"/>
        </w:tabs>
      </w:pPr>
      <w:r>
        <w:fldChar w:fldCharType="begin"/>
      </w:r>
      <w:r>
        <w:instrText xml:space="preserve"> HYPERLINK \l _Toc25969 </w:instrText>
      </w:r>
      <w:r>
        <w:fldChar w:fldCharType="separate"/>
      </w:r>
      <w:r>
        <w:t>TÓM TẮT ĐỒ ÁN CƠ SỞ NGÀNH</w:t>
      </w:r>
      <w:r>
        <w:tab/>
      </w:r>
      <w:r>
        <w:fldChar w:fldCharType="begin"/>
      </w:r>
      <w:r>
        <w:instrText xml:space="preserve"> PAGEREF _Toc25969 \h </w:instrText>
      </w:r>
      <w:r>
        <w:fldChar w:fldCharType="separate"/>
      </w:r>
      <w:r>
        <w:t>7</w:t>
      </w:r>
      <w:r>
        <w:fldChar w:fldCharType="end"/>
      </w:r>
      <w:r>
        <w:fldChar w:fldCharType="end"/>
      </w:r>
    </w:p>
    <w:p w14:paraId="440405AC">
      <w:pPr>
        <w:pStyle w:val="142"/>
        <w:tabs>
          <w:tab w:val="right" w:leader="dot" w:pos="8306"/>
        </w:tabs>
      </w:pPr>
      <w:r>
        <w:fldChar w:fldCharType="begin"/>
      </w:r>
      <w:r>
        <w:instrText xml:space="preserve"> HYPERLINK \l _Toc5641 </w:instrText>
      </w:r>
      <w:r>
        <w:fldChar w:fldCharType="separate"/>
      </w:r>
      <w:r>
        <w:rPr>
          <w:rFonts w:hint="default" w:ascii="Times New Roman" w:hAnsi="Times New Roman" w:cs="Times New Roman"/>
          <w:bCs/>
          <w:szCs w:val="40"/>
          <w:lang w:val="en-US"/>
        </w:rPr>
        <w:t xml:space="preserve">Chương 1. </w:t>
      </w:r>
      <w:r>
        <w:rPr>
          <w:rFonts w:hint="default" w:ascii="Times New Roman" w:hAnsi="Times New Roman" w:cs="Times New Roman"/>
          <w:bCs/>
          <w:szCs w:val="40"/>
          <w:lang w:val="en-US"/>
        </w:rPr>
        <w:t>TỔNG QUAN</w:t>
      </w:r>
      <w:r>
        <w:tab/>
      </w:r>
      <w:r>
        <w:fldChar w:fldCharType="begin"/>
      </w:r>
      <w:r>
        <w:instrText xml:space="preserve"> PAGEREF _Toc5641 \h </w:instrText>
      </w:r>
      <w:r>
        <w:fldChar w:fldCharType="separate"/>
      </w:r>
      <w:r>
        <w:t>8</w:t>
      </w:r>
      <w:r>
        <w:fldChar w:fldCharType="end"/>
      </w:r>
      <w:r>
        <w:fldChar w:fldCharType="end"/>
      </w:r>
    </w:p>
    <w:p w14:paraId="63A9E025">
      <w:pPr>
        <w:pStyle w:val="143"/>
        <w:tabs>
          <w:tab w:val="right" w:leader="dot" w:pos="8306"/>
        </w:tabs>
      </w:pPr>
      <w:r>
        <w:fldChar w:fldCharType="begin"/>
      </w:r>
      <w:r>
        <w:instrText xml:space="preserve"> HYPERLINK \l _Toc15061 </w:instrText>
      </w:r>
      <w:r>
        <w:fldChar w:fldCharType="separate"/>
      </w:r>
      <w:r>
        <w:rPr>
          <w:rFonts w:hint="default" w:ascii="Times New Roman" w:hAnsi="Times New Roman" w:cs="Times New Roman"/>
          <w:szCs w:val="32"/>
          <w:lang w:val="en-US"/>
        </w:rPr>
        <w:t xml:space="preserve">1.1. </w:t>
      </w:r>
      <w:r>
        <w:rPr>
          <w:rFonts w:hint="default" w:ascii="Times New Roman" w:hAnsi="Times New Roman" w:eastAsia="SimSun" w:cs="Times New Roman"/>
          <w:szCs w:val="32"/>
        </w:rPr>
        <w:t>Giới thiệu đề tài</w:t>
      </w:r>
      <w:r>
        <w:tab/>
      </w:r>
      <w:r>
        <w:fldChar w:fldCharType="begin"/>
      </w:r>
      <w:r>
        <w:instrText xml:space="preserve"> PAGEREF _Toc15061 \h </w:instrText>
      </w:r>
      <w:r>
        <w:fldChar w:fldCharType="separate"/>
      </w:r>
      <w:r>
        <w:t>8</w:t>
      </w:r>
      <w:r>
        <w:fldChar w:fldCharType="end"/>
      </w:r>
      <w:r>
        <w:fldChar w:fldCharType="end"/>
      </w:r>
    </w:p>
    <w:p w14:paraId="4CD6C99A">
      <w:pPr>
        <w:pStyle w:val="143"/>
        <w:tabs>
          <w:tab w:val="right" w:leader="dot" w:pos="8306"/>
        </w:tabs>
      </w:pPr>
      <w:r>
        <w:fldChar w:fldCharType="begin"/>
      </w:r>
      <w:r>
        <w:instrText xml:space="preserve"> HYPERLINK \l _Toc20199 </w:instrText>
      </w:r>
      <w:r>
        <w:fldChar w:fldCharType="separate"/>
      </w:r>
      <w:r>
        <w:rPr>
          <w:rFonts w:hint="default" w:ascii="Times New Roman" w:hAnsi="Times New Roman" w:cs="Times New Roman"/>
          <w:lang w:val="en-US"/>
        </w:rPr>
        <w:t xml:space="preserve">1.2. </w:t>
      </w:r>
      <w:r>
        <w:rPr>
          <w:rFonts w:hint="default" w:ascii="Times New Roman" w:hAnsi="Times New Roman" w:cs="Times New Roman"/>
        </w:rPr>
        <w:t>Mục tiêu nghiên cứu</w:t>
      </w:r>
      <w:r>
        <w:tab/>
      </w:r>
      <w:r>
        <w:fldChar w:fldCharType="begin"/>
      </w:r>
      <w:r>
        <w:instrText xml:space="preserve"> PAGEREF _Toc20199 \h </w:instrText>
      </w:r>
      <w:r>
        <w:fldChar w:fldCharType="separate"/>
      </w:r>
      <w:r>
        <w:t>8</w:t>
      </w:r>
      <w:r>
        <w:fldChar w:fldCharType="end"/>
      </w:r>
      <w:r>
        <w:fldChar w:fldCharType="end"/>
      </w:r>
    </w:p>
    <w:p w14:paraId="5B3C6221">
      <w:pPr>
        <w:pStyle w:val="143"/>
        <w:tabs>
          <w:tab w:val="right" w:leader="dot" w:pos="8306"/>
        </w:tabs>
      </w:pPr>
      <w:r>
        <w:fldChar w:fldCharType="begin"/>
      </w:r>
      <w:r>
        <w:instrText xml:space="preserve"> HYPERLINK \l _Toc22723 </w:instrText>
      </w:r>
      <w:r>
        <w:fldChar w:fldCharType="separate"/>
      </w:r>
      <w:r>
        <w:rPr>
          <w:rFonts w:hint="default" w:ascii="Times New Roman" w:hAnsi="Times New Roman" w:cs="Times New Roman"/>
          <w:lang w:val="en-US"/>
        </w:rPr>
        <w:t xml:space="preserve">1.3. </w:t>
      </w:r>
      <w:r>
        <w:rPr>
          <w:rFonts w:hint="default" w:ascii="Times New Roman" w:hAnsi="Times New Roman" w:cs="Times New Roman"/>
        </w:rPr>
        <w:t>Đối tượng và phạm vi nghiên cứu</w:t>
      </w:r>
      <w:r>
        <w:tab/>
      </w:r>
      <w:r>
        <w:fldChar w:fldCharType="begin"/>
      </w:r>
      <w:r>
        <w:instrText xml:space="preserve"> PAGEREF _Toc22723 \h </w:instrText>
      </w:r>
      <w:r>
        <w:fldChar w:fldCharType="separate"/>
      </w:r>
      <w:r>
        <w:t>9</w:t>
      </w:r>
      <w:r>
        <w:fldChar w:fldCharType="end"/>
      </w:r>
      <w:r>
        <w:fldChar w:fldCharType="end"/>
      </w:r>
    </w:p>
    <w:p w14:paraId="03D0B175">
      <w:pPr>
        <w:pStyle w:val="143"/>
        <w:tabs>
          <w:tab w:val="right" w:leader="dot" w:pos="8306"/>
        </w:tabs>
      </w:pPr>
      <w:r>
        <w:fldChar w:fldCharType="begin"/>
      </w:r>
      <w:r>
        <w:instrText xml:space="preserve"> HYPERLINK \l _Toc16553 </w:instrText>
      </w:r>
      <w:r>
        <w:fldChar w:fldCharType="separate"/>
      </w:r>
      <w:r>
        <w:rPr>
          <w:rFonts w:hint="default" w:ascii="Times New Roman" w:hAnsi="Times New Roman" w:cs="Times New Roman"/>
        </w:rPr>
        <w:t>1.4. Phương pháp nghiên cứu</w:t>
      </w:r>
      <w:r>
        <w:tab/>
      </w:r>
      <w:r>
        <w:fldChar w:fldCharType="begin"/>
      </w:r>
      <w:r>
        <w:instrText xml:space="preserve"> PAGEREF _Toc16553 \h </w:instrText>
      </w:r>
      <w:r>
        <w:fldChar w:fldCharType="separate"/>
      </w:r>
      <w:r>
        <w:t>9</w:t>
      </w:r>
      <w:r>
        <w:fldChar w:fldCharType="end"/>
      </w:r>
      <w:r>
        <w:fldChar w:fldCharType="end"/>
      </w:r>
    </w:p>
    <w:p w14:paraId="3FD4D382">
      <w:pPr>
        <w:pStyle w:val="143"/>
        <w:tabs>
          <w:tab w:val="right" w:leader="dot" w:pos="8306"/>
        </w:tabs>
      </w:pPr>
      <w:r>
        <w:fldChar w:fldCharType="begin"/>
      </w:r>
      <w:r>
        <w:instrText xml:space="preserve"> HYPERLINK \l _Toc12666 </w:instrText>
      </w:r>
      <w:r>
        <w:fldChar w:fldCharType="separate"/>
      </w:r>
      <w:r>
        <w:rPr>
          <w:rFonts w:hint="default" w:ascii="Times New Roman" w:hAnsi="Times New Roman" w:cs="Times New Roman"/>
        </w:rPr>
        <w:t>1.5. Ý nghĩa thực tiễn của đề tài</w:t>
      </w:r>
      <w:r>
        <w:tab/>
      </w:r>
      <w:r>
        <w:fldChar w:fldCharType="begin"/>
      </w:r>
      <w:r>
        <w:instrText xml:space="preserve"> PAGEREF _Toc12666 \h </w:instrText>
      </w:r>
      <w:r>
        <w:fldChar w:fldCharType="separate"/>
      </w:r>
      <w:r>
        <w:t>9</w:t>
      </w:r>
      <w:r>
        <w:fldChar w:fldCharType="end"/>
      </w:r>
      <w:r>
        <w:fldChar w:fldCharType="end"/>
      </w:r>
    </w:p>
    <w:p w14:paraId="0F0112B2">
      <w:pPr>
        <w:pStyle w:val="142"/>
        <w:tabs>
          <w:tab w:val="right" w:leader="dot" w:pos="8306"/>
        </w:tabs>
      </w:pPr>
      <w:r>
        <w:fldChar w:fldCharType="begin"/>
      </w:r>
      <w:r>
        <w:instrText xml:space="preserve"> HYPERLINK \l _Toc31405 </w:instrText>
      </w:r>
      <w:r>
        <w:fldChar w:fldCharType="separate"/>
      </w:r>
      <w:r>
        <w:rPr>
          <w:rFonts w:hint="default" w:ascii="Times New Roman" w:hAnsi="Times New Roman" w:cs="Times New Roman"/>
          <w:szCs w:val="40"/>
        </w:rPr>
        <w:t xml:space="preserve">Chương 2. </w:t>
      </w:r>
      <w:r>
        <w:rPr>
          <w:rFonts w:hint="default" w:ascii="Times New Roman" w:hAnsi="Times New Roman" w:cs="Times New Roman"/>
          <w:szCs w:val="40"/>
        </w:rPr>
        <w:t>NGHIÊN CỨU LÝ THUYẾT</w:t>
      </w:r>
      <w:r>
        <w:tab/>
      </w:r>
      <w:r>
        <w:fldChar w:fldCharType="begin"/>
      </w:r>
      <w:r>
        <w:instrText xml:space="preserve"> PAGEREF _Toc31405 \h </w:instrText>
      </w:r>
      <w:r>
        <w:fldChar w:fldCharType="separate"/>
      </w:r>
      <w:r>
        <w:t>10</w:t>
      </w:r>
      <w:r>
        <w:fldChar w:fldCharType="end"/>
      </w:r>
      <w:r>
        <w:fldChar w:fldCharType="end"/>
      </w:r>
    </w:p>
    <w:p w14:paraId="52B79CCD">
      <w:pPr>
        <w:pStyle w:val="143"/>
        <w:tabs>
          <w:tab w:val="right" w:leader="dot" w:pos="8306"/>
        </w:tabs>
      </w:pPr>
      <w:r>
        <w:fldChar w:fldCharType="begin"/>
      </w:r>
      <w:r>
        <w:instrText xml:space="preserve"> HYPERLINK \l _Toc19602 </w:instrText>
      </w:r>
      <w:r>
        <w:fldChar w:fldCharType="separate"/>
      </w:r>
      <w:r>
        <w:rPr>
          <w:rFonts w:hint="default" w:ascii="Times New Roman" w:hAnsi="Times New Roman" w:cs="Times New Roman"/>
          <w:szCs w:val="36"/>
        </w:rPr>
        <w:t xml:space="preserve">2.1. </w:t>
      </w:r>
      <w:r>
        <w:rPr>
          <w:rFonts w:hint="default" w:ascii="Times New Roman" w:hAnsi="Times New Roman" w:cs="Times New Roman"/>
          <w:bCs/>
          <w:szCs w:val="36"/>
        </w:rPr>
        <w:t>Tổng quan về thị giác máy tính</w:t>
      </w:r>
      <w:r>
        <w:tab/>
      </w:r>
      <w:r>
        <w:fldChar w:fldCharType="begin"/>
      </w:r>
      <w:r>
        <w:instrText xml:space="preserve"> PAGEREF _Toc19602 \h </w:instrText>
      </w:r>
      <w:r>
        <w:fldChar w:fldCharType="separate"/>
      </w:r>
      <w:r>
        <w:t>10</w:t>
      </w:r>
      <w:r>
        <w:fldChar w:fldCharType="end"/>
      </w:r>
      <w:r>
        <w:fldChar w:fldCharType="end"/>
      </w:r>
    </w:p>
    <w:p w14:paraId="1C712762">
      <w:pPr>
        <w:pStyle w:val="143"/>
        <w:tabs>
          <w:tab w:val="right" w:leader="dot" w:pos="8306"/>
        </w:tabs>
      </w:pPr>
      <w:r>
        <w:fldChar w:fldCharType="begin"/>
      </w:r>
      <w:r>
        <w:instrText xml:space="preserve"> HYPERLINK \l _Toc3348 </w:instrText>
      </w:r>
      <w:r>
        <w:fldChar w:fldCharType="separate"/>
      </w:r>
      <w:r>
        <w:rPr>
          <w:rFonts w:hint="default" w:ascii="Times New Roman" w:hAnsi="Times New Roman" w:cs="Times New Roman"/>
          <w:szCs w:val="36"/>
        </w:rPr>
        <w:t xml:space="preserve">2.2. </w:t>
      </w:r>
      <w:r>
        <w:rPr>
          <w:rFonts w:hint="default" w:ascii="Times New Roman" w:hAnsi="Times New Roman" w:cs="Times New Roman"/>
          <w:bCs/>
          <w:szCs w:val="36"/>
        </w:rPr>
        <w:t>Tổng quan về xử lý ảnh số</w:t>
      </w:r>
      <w:r>
        <w:tab/>
      </w:r>
      <w:r>
        <w:fldChar w:fldCharType="begin"/>
      </w:r>
      <w:r>
        <w:instrText xml:space="preserve"> PAGEREF _Toc3348 \h </w:instrText>
      </w:r>
      <w:r>
        <w:fldChar w:fldCharType="separate"/>
      </w:r>
      <w:r>
        <w:t>10</w:t>
      </w:r>
      <w:r>
        <w:fldChar w:fldCharType="end"/>
      </w:r>
      <w:r>
        <w:fldChar w:fldCharType="end"/>
      </w:r>
    </w:p>
    <w:p w14:paraId="65290DF9">
      <w:pPr>
        <w:pStyle w:val="143"/>
        <w:tabs>
          <w:tab w:val="right" w:leader="dot" w:pos="8306"/>
        </w:tabs>
      </w:pPr>
      <w:r>
        <w:fldChar w:fldCharType="begin"/>
      </w:r>
      <w:r>
        <w:instrText xml:space="preserve"> HYPERLINK \l _Toc11503 </w:instrText>
      </w:r>
      <w:r>
        <w:fldChar w:fldCharType="separate"/>
      </w:r>
      <w:r>
        <w:rPr>
          <w:rFonts w:hint="default" w:ascii="Times New Roman" w:hAnsi="Times New Roman" w:cs="Times New Roman"/>
        </w:rPr>
        <w:t xml:space="preserve">2.3. </w:t>
      </w:r>
      <w:r>
        <w:rPr>
          <w:rFonts w:hint="default" w:ascii="Times New Roman" w:hAnsi="Times New Roman" w:cs="Times New Roman"/>
          <w:bCs/>
        </w:rPr>
        <w:t>Giới thiệu thư viện OpenCV</w:t>
      </w:r>
      <w:r>
        <w:tab/>
      </w:r>
      <w:r>
        <w:fldChar w:fldCharType="begin"/>
      </w:r>
      <w:r>
        <w:instrText xml:space="preserve"> PAGEREF _Toc11503 \h </w:instrText>
      </w:r>
      <w:r>
        <w:fldChar w:fldCharType="separate"/>
      </w:r>
      <w:r>
        <w:t>11</w:t>
      </w:r>
      <w:r>
        <w:fldChar w:fldCharType="end"/>
      </w:r>
      <w:r>
        <w:fldChar w:fldCharType="end"/>
      </w:r>
    </w:p>
    <w:p w14:paraId="07E49690">
      <w:pPr>
        <w:pStyle w:val="143"/>
        <w:tabs>
          <w:tab w:val="right" w:leader="dot" w:pos="8306"/>
        </w:tabs>
      </w:pPr>
      <w:r>
        <w:fldChar w:fldCharType="begin"/>
      </w:r>
      <w:r>
        <w:instrText xml:space="preserve"> HYPERLINK \l _Toc23919 </w:instrText>
      </w:r>
      <w:r>
        <w:fldChar w:fldCharType="separate"/>
      </w:r>
      <w:r>
        <w:rPr>
          <w:rFonts w:hint="default" w:ascii="Times New Roman" w:hAnsi="Times New Roman" w:cs="Times New Roman"/>
        </w:rPr>
        <w:t xml:space="preserve">2.4. </w:t>
      </w:r>
      <w:r>
        <w:rPr>
          <w:rFonts w:hint="default" w:ascii="Times New Roman" w:hAnsi="Times New Roman" w:cs="Times New Roman"/>
          <w:bCs/>
        </w:rPr>
        <w:t>Thuật toán phát hiện khuôn mặt Haar Cascade</w:t>
      </w:r>
      <w:r>
        <w:tab/>
      </w:r>
      <w:r>
        <w:fldChar w:fldCharType="begin"/>
      </w:r>
      <w:r>
        <w:instrText xml:space="preserve"> PAGEREF _Toc23919 \h </w:instrText>
      </w:r>
      <w:r>
        <w:fldChar w:fldCharType="separate"/>
      </w:r>
      <w:r>
        <w:t>11</w:t>
      </w:r>
      <w:r>
        <w:fldChar w:fldCharType="end"/>
      </w:r>
      <w:r>
        <w:fldChar w:fldCharType="end"/>
      </w:r>
    </w:p>
    <w:p w14:paraId="752A5716">
      <w:pPr>
        <w:pStyle w:val="143"/>
        <w:tabs>
          <w:tab w:val="right" w:leader="dot" w:pos="8306"/>
        </w:tabs>
      </w:pPr>
      <w:r>
        <w:fldChar w:fldCharType="begin"/>
      </w:r>
      <w:r>
        <w:instrText xml:space="preserve"> HYPERLINK \l _Toc16168 </w:instrText>
      </w:r>
      <w:r>
        <w:fldChar w:fldCharType="separate"/>
      </w:r>
      <w:r>
        <w:rPr>
          <w:rFonts w:hint="default" w:ascii="Times New Roman" w:hAnsi="Times New Roman" w:cs="Times New Roman"/>
        </w:rPr>
        <w:t xml:space="preserve">2.5. </w:t>
      </w:r>
      <w:r>
        <w:rPr>
          <w:rFonts w:hint="default" w:ascii="Times New Roman" w:hAnsi="Times New Roman" w:cs="Times New Roman"/>
          <w:bCs/>
        </w:rPr>
        <w:t>Giả thiết khoa học của đề tài</w:t>
      </w:r>
      <w:r>
        <w:tab/>
      </w:r>
      <w:r>
        <w:fldChar w:fldCharType="begin"/>
      </w:r>
      <w:r>
        <w:instrText xml:space="preserve"> PAGEREF _Toc16168 \h </w:instrText>
      </w:r>
      <w:r>
        <w:fldChar w:fldCharType="separate"/>
      </w:r>
      <w:r>
        <w:t>12</w:t>
      </w:r>
      <w:r>
        <w:fldChar w:fldCharType="end"/>
      </w:r>
      <w:r>
        <w:fldChar w:fldCharType="end"/>
      </w:r>
    </w:p>
    <w:p w14:paraId="467E1715">
      <w:pPr>
        <w:pStyle w:val="143"/>
        <w:tabs>
          <w:tab w:val="right" w:leader="dot" w:pos="8306"/>
        </w:tabs>
      </w:pPr>
      <w:r>
        <w:fldChar w:fldCharType="begin"/>
      </w:r>
      <w:r>
        <w:instrText xml:space="preserve"> HYPERLINK \l _Toc5632 </w:instrText>
      </w:r>
      <w:r>
        <w:fldChar w:fldCharType="separate"/>
      </w:r>
      <w:r>
        <w:rPr>
          <w:rFonts w:hint="default" w:ascii="Times New Roman" w:hAnsi="Times New Roman" w:cs="Times New Roman"/>
        </w:rPr>
        <w:t xml:space="preserve">2.6. </w:t>
      </w:r>
      <w:r>
        <w:rPr>
          <w:rFonts w:hint="default" w:ascii="Times New Roman" w:hAnsi="Times New Roman" w:cs="Times New Roman"/>
          <w:bCs/>
        </w:rPr>
        <w:t>Phương pháp nghiên cứu</w:t>
      </w:r>
      <w:r>
        <w:tab/>
      </w:r>
      <w:r>
        <w:fldChar w:fldCharType="begin"/>
      </w:r>
      <w:r>
        <w:instrText xml:space="preserve"> PAGEREF _Toc5632 \h </w:instrText>
      </w:r>
      <w:r>
        <w:fldChar w:fldCharType="separate"/>
      </w:r>
      <w:r>
        <w:t>12</w:t>
      </w:r>
      <w:r>
        <w:fldChar w:fldCharType="end"/>
      </w:r>
      <w:r>
        <w:fldChar w:fldCharType="end"/>
      </w:r>
    </w:p>
    <w:p w14:paraId="7D5D808C">
      <w:pPr>
        <w:pStyle w:val="142"/>
        <w:tabs>
          <w:tab w:val="right" w:leader="dot" w:pos="8306"/>
        </w:tabs>
      </w:pPr>
      <w:r>
        <w:fldChar w:fldCharType="begin"/>
      </w:r>
      <w:r>
        <w:instrText xml:space="preserve"> HYPERLINK \l _Toc23646 </w:instrText>
      </w:r>
      <w:r>
        <w:fldChar w:fldCharType="separate"/>
      </w:r>
      <w:r>
        <w:rPr>
          <w:rFonts w:hint="default" w:ascii="Times New Roman" w:hAnsi="Times New Roman" w:cs="Times New Roman"/>
          <w:szCs w:val="40"/>
          <w:lang w:val="en-US" w:eastAsia="zh-CN"/>
        </w:rPr>
        <w:t xml:space="preserve">Chương 3. </w:t>
      </w:r>
      <w:r>
        <w:rPr>
          <w:rFonts w:hint="default" w:ascii="Times New Roman" w:hAnsi="Times New Roman" w:cs="Times New Roman"/>
          <w:szCs w:val="40"/>
        </w:rPr>
        <w:t>HIỆN THỰC HÓA NGHIÊN CỨU</w:t>
      </w:r>
      <w:r>
        <w:tab/>
      </w:r>
      <w:r>
        <w:fldChar w:fldCharType="begin"/>
      </w:r>
      <w:r>
        <w:instrText xml:space="preserve"> PAGEREF _Toc23646 \h </w:instrText>
      </w:r>
      <w:r>
        <w:fldChar w:fldCharType="separate"/>
      </w:r>
      <w:r>
        <w:t>13</w:t>
      </w:r>
      <w:r>
        <w:fldChar w:fldCharType="end"/>
      </w:r>
      <w:r>
        <w:fldChar w:fldCharType="end"/>
      </w:r>
    </w:p>
    <w:p w14:paraId="3A6A83CD">
      <w:pPr>
        <w:pStyle w:val="143"/>
        <w:tabs>
          <w:tab w:val="right" w:leader="dot" w:pos="8306"/>
        </w:tabs>
      </w:pPr>
      <w:r>
        <w:fldChar w:fldCharType="begin"/>
      </w:r>
      <w:r>
        <w:instrText xml:space="preserve"> HYPERLINK \l _Toc11201 </w:instrText>
      </w:r>
      <w:r>
        <w:fldChar w:fldCharType="separate"/>
      </w:r>
      <w:r>
        <w:rPr>
          <w:rFonts w:hint="default" w:ascii="Times New Roman" w:hAnsi="Times New Roman" w:cs="Times New Roman"/>
          <w:lang w:val="en-US" w:eastAsia="zh-CN"/>
        </w:rPr>
        <w:t xml:space="preserve">3.1. </w:t>
      </w:r>
      <w:r>
        <w:rPr>
          <w:rFonts w:hint="default" w:ascii="Times New Roman" w:hAnsi="Times New Roman" w:cs="Times New Roman"/>
        </w:rPr>
        <w:t>Phân tích yêu cầu hệ thống</w:t>
      </w:r>
      <w:r>
        <w:tab/>
      </w:r>
      <w:r>
        <w:fldChar w:fldCharType="begin"/>
      </w:r>
      <w:r>
        <w:instrText xml:space="preserve"> PAGEREF _Toc11201 \h </w:instrText>
      </w:r>
      <w:r>
        <w:fldChar w:fldCharType="separate"/>
      </w:r>
      <w:r>
        <w:t>13</w:t>
      </w:r>
      <w:r>
        <w:fldChar w:fldCharType="end"/>
      </w:r>
      <w:r>
        <w:fldChar w:fldCharType="end"/>
      </w:r>
    </w:p>
    <w:p w14:paraId="7F4B83D0">
      <w:pPr>
        <w:pStyle w:val="144"/>
        <w:tabs>
          <w:tab w:val="right" w:leader="dot" w:pos="8306"/>
        </w:tabs>
      </w:pPr>
      <w:r>
        <w:fldChar w:fldCharType="begin"/>
      </w:r>
      <w:r>
        <w:instrText xml:space="preserve"> HYPERLINK \l _Toc3223 </w:instrText>
      </w:r>
      <w:r>
        <w:fldChar w:fldCharType="separate"/>
      </w:r>
      <w:r>
        <w:rPr>
          <w:rFonts w:hint="default" w:ascii="Times New Roman" w:hAnsi="Times New Roman" w:cs="Times New Roman"/>
          <w:lang w:val="en-US" w:eastAsia="zh-CN"/>
        </w:rPr>
        <w:t xml:space="preserve">3.1.1. </w:t>
      </w:r>
      <w:r>
        <w:rPr>
          <w:rFonts w:hint="default" w:ascii="Times New Roman" w:hAnsi="Times New Roman" w:cs="Times New Roman"/>
        </w:rPr>
        <w:t>Yêu cầu chức năng</w:t>
      </w:r>
      <w:r>
        <w:tab/>
      </w:r>
      <w:r>
        <w:fldChar w:fldCharType="begin"/>
      </w:r>
      <w:r>
        <w:instrText xml:space="preserve"> PAGEREF _Toc3223 \h </w:instrText>
      </w:r>
      <w:r>
        <w:fldChar w:fldCharType="separate"/>
      </w:r>
      <w:r>
        <w:t>13</w:t>
      </w:r>
      <w:r>
        <w:fldChar w:fldCharType="end"/>
      </w:r>
      <w:r>
        <w:fldChar w:fldCharType="end"/>
      </w:r>
    </w:p>
    <w:p w14:paraId="6CE317A5">
      <w:pPr>
        <w:pStyle w:val="144"/>
        <w:tabs>
          <w:tab w:val="right" w:leader="dot" w:pos="8306"/>
        </w:tabs>
      </w:pPr>
      <w:r>
        <w:fldChar w:fldCharType="begin"/>
      </w:r>
      <w:r>
        <w:instrText xml:space="preserve"> HYPERLINK \l _Toc6598 </w:instrText>
      </w:r>
      <w:r>
        <w:fldChar w:fldCharType="separate"/>
      </w:r>
      <w:r>
        <w:rPr>
          <w:rFonts w:hint="default"/>
        </w:rPr>
        <w:t>3.1.2. Yêu cầu phi chức năng</w:t>
      </w:r>
      <w:r>
        <w:tab/>
      </w:r>
      <w:r>
        <w:fldChar w:fldCharType="begin"/>
      </w:r>
      <w:r>
        <w:instrText xml:space="preserve"> PAGEREF _Toc6598 \h </w:instrText>
      </w:r>
      <w:r>
        <w:fldChar w:fldCharType="separate"/>
      </w:r>
      <w:r>
        <w:t>13</w:t>
      </w:r>
      <w:r>
        <w:fldChar w:fldCharType="end"/>
      </w:r>
      <w:r>
        <w:fldChar w:fldCharType="end"/>
      </w:r>
    </w:p>
    <w:p w14:paraId="4F77859E">
      <w:pPr>
        <w:pStyle w:val="143"/>
        <w:tabs>
          <w:tab w:val="right" w:leader="dot" w:pos="8306"/>
        </w:tabs>
      </w:pPr>
      <w:r>
        <w:fldChar w:fldCharType="begin"/>
      </w:r>
      <w:r>
        <w:instrText xml:space="preserve"> HYPERLINK \l _Toc19733 </w:instrText>
      </w:r>
      <w:r>
        <w:fldChar w:fldCharType="separate"/>
      </w:r>
      <w:r>
        <w:rPr>
          <w:rFonts w:hint="default" w:ascii="Times New Roman" w:hAnsi="Times New Roman" w:cs="Times New Roman"/>
          <w:lang w:val="en-US" w:eastAsia="zh-CN"/>
        </w:rPr>
        <w:t xml:space="preserve">3.2. </w:t>
      </w:r>
      <w:r>
        <w:rPr>
          <w:rFonts w:hint="default" w:ascii="Times New Roman" w:hAnsi="Times New Roman" w:cs="Times New Roman"/>
        </w:rPr>
        <w:t>Thiết kế hệ thống</w:t>
      </w:r>
      <w:r>
        <w:tab/>
      </w:r>
      <w:r>
        <w:fldChar w:fldCharType="begin"/>
      </w:r>
      <w:r>
        <w:instrText xml:space="preserve"> PAGEREF _Toc19733 \h </w:instrText>
      </w:r>
      <w:r>
        <w:fldChar w:fldCharType="separate"/>
      </w:r>
      <w:r>
        <w:t>13</w:t>
      </w:r>
      <w:r>
        <w:fldChar w:fldCharType="end"/>
      </w:r>
      <w:r>
        <w:fldChar w:fldCharType="end"/>
      </w:r>
    </w:p>
    <w:p w14:paraId="028CB628">
      <w:pPr>
        <w:pStyle w:val="144"/>
        <w:tabs>
          <w:tab w:val="right" w:leader="dot" w:pos="8306"/>
        </w:tabs>
      </w:pPr>
      <w:r>
        <w:fldChar w:fldCharType="begin"/>
      </w:r>
      <w:r>
        <w:instrText xml:space="preserve"> HYPERLINK \l _Toc9415 </w:instrText>
      </w:r>
      <w:r>
        <w:fldChar w:fldCharType="separate"/>
      </w:r>
      <w:r>
        <w:rPr>
          <w:rFonts w:hint="default" w:ascii="Times New Roman" w:hAnsi="Times New Roman" w:cs="Times New Roman"/>
          <w:szCs w:val="32"/>
          <w:lang w:val="en-US" w:eastAsia="zh-CN"/>
        </w:rPr>
        <w:t xml:space="preserve">3.2.1. </w:t>
      </w:r>
      <w:r>
        <w:rPr>
          <w:rFonts w:hint="default" w:ascii="Times New Roman" w:hAnsi="Times New Roman" w:cs="Times New Roman"/>
          <w:szCs w:val="32"/>
        </w:rPr>
        <w:t>Mô hình tổng quát của hệ thống</w:t>
      </w:r>
      <w:r>
        <w:tab/>
      </w:r>
      <w:r>
        <w:fldChar w:fldCharType="begin"/>
      </w:r>
      <w:r>
        <w:instrText xml:space="preserve"> PAGEREF _Toc9415 \h </w:instrText>
      </w:r>
      <w:r>
        <w:fldChar w:fldCharType="separate"/>
      </w:r>
      <w:r>
        <w:t>13</w:t>
      </w:r>
      <w:r>
        <w:fldChar w:fldCharType="end"/>
      </w:r>
      <w:r>
        <w:fldChar w:fldCharType="end"/>
      </w:r>
    </w:p>
    <w:p w14:paraId="5B37B1CA">
      <w:pPr>
        <w:pStyle w:val="144"/>
        <w:tabs>
          <w:tab w:val="right" w:leader="dot" w:pos="8306"/>
        </w:tabs>
      </w:pPr>
      <w:r>
        <w:fldChar w:fldCharType="begin"/>
      </w:r>
      <w:r>
        <w:instrText xml:space="preserve"> HYPERLINK \l _Toc579 </w:instrText>
      </w:r>
      <w:r>
        <w:fldChar w:fldCharType="separate"/>
      </w:r>
      <w:r>
        <w:rPr>
          <w:rFonts w:hint="default" w:ascii="Times New Roman" w:hAnsi="Times New Roman" w:cs="Times New Roman"/>
          <w:szCs w:val="28"/>
        </w:rPr>
        <w:t xml:space="preserve">3.2.2. </w:t>
      </w:r>
      <w:r>
        <w:rPr>
          <w:rFonts w:hint="default" w:ascii="Times New Roman" w:hAnsi="Times New Roman" w:cs="Times New Roman"/>
          <w:bCs/>
          <w:szCs w:val="28"/>
        </w:rPr>
        <w:t>Thiết kế luồng xử lý</w:t>
      </w:r>
      <w:r>
        <w:tab/>
      </w:r>
      <w:r>
        <w:fldChar w:fldCharType="begin"/>
      </w:r>
      <w:r>
        <w:instrText xml:space="preserve"> PAGEREF _Toc579 \h </w:instrText>
      </w:r>
      <w:r>
        <w:fldChar w:fldCharType="separate"/>
      </w:r>
      <w:r>
        <w:t>14</w:t>
      </w:r>
      <w:r>
        <w:fldChar w:fldCharType="end"/>
      </w:r>
      <w:r>
        <w:fldChar w:fldCharType="end"/>
      </w:r>
    </w:p>
    <w:p w14:paraId="659A1DCA">
      <w:pPr>
        <w:pStyle w:val="143"/>
        <w:tabs>
          <w:tab w:val="right" w:leader="dot" w:pos="8306"/>
        </w:tabs>
      </w:pPr>
      <w:r>
        <w:fldChar w:fldCharType="begin"/>
      </w:r>
      <w:r>
        <w:instrText xml:space="preserve"> HYPERLINK \l _Toc20427 </w:instrText>
      </w:r>
      <w:r>
        <w:fldChar w:fldCharType="separate"/>
      </w:r>
      <w:r>
        <w:rPr>
          <w:rFonts w:hint="default" w:ascii="Times New Roman" w:hAnsi="Times New Roman" w:cs="Times New Roman"/>
        </w:rPr>
        <w:t>3.3. Môi trường và công cụ cài đặt</w:t>
      </w:r>
      <w:r>
        <w:tab/>
      </w:r>
      <w:r>
        <w:fldChar w:fldCharType="begin"/>
      </w:r>
      <w:r>
        <w:instrText xml:space="preserve"> PAGEREF _Toc20427 \h </w:instrText>
      </w:r>
      <w:r>
        <w:fldChar w:fldCharType="separate"/>
      </w:r>
      <w:r>
        <w:t>14</w:t>
      </w:r>
      <w:r>
        <w:fldChar w:fldCharType="end"/>
      </w:r>
      <w:r>
        <w:fldChar w:fldCharType="end"/>
      </w:r>
    </w:p>
    <w:p w14:paraId="4B0962A5">
      <w:pPr>
        <w:pStyle w:val="144"/>
        <w:tabs>
          <w:tab w:val="right" w:leader="dot" w:pos="8306"/>
        </w:tabs>
      </w:pPr>
      <w:r>
        <w:fldChar w:fldCharType="begin"/>
      </w:r>
      <w:r>
        <w:instrText xml:space="preserve"> HYPERLINK \l _Toc14892 </w:instrText>
      </w:r>
      <w:r>
        <w:fldChar w:fldCharType="separate"/>
      </w:r>
      <w:r>
        <w:rPr>
          <w:rFonts w:hint="default" w:ascii="Times New Roman" w:hAnsi="Times New Roman" w:cs="Times New Roman"/>
        </w:rPr>
        <w:t xml:space="preserve">3.3.1. </w:t>
      </w:r>
      <w:r>
        <w:rPr>
          <w:rFonts w:hint="default" w:ascii="Times New Roman" w:hAnsi="Times New Roman" w:cs="Times New Roman"/>
          <w:bCs/>
        </w:rPr>
        <w:t>Phần mềm sử dụng</w:t>
      </w:r>
      <w:r>
        <w:tab/>
      </w:r>
      <w:r>
        <w:fldChar w:fldCharType="begin"/>
      </w:r>
      <w:r>
        <w:instrText xml:space="preserve"> PAGEREF _Toc14892 \h </w:instrText>
      </w:r>
      <w:r>
        <w:fldChar w:fldCharType="separate"/>
      </w:r>
      <w:r>
        <w:t>14</w:t>
      </w:r>
      <w:r>
        <w:fldChar w:fldCharType="end"/>
      </w:r>
      <w:r>
        <w:fldChar w:fldCharType="end"/>
      </w:r>
    </w:p>
    <w:p w14:paraId="1CA301A4">
      <w:pPr>
        <w:pStyle w:val="144"/>
        <w:tabs>
          <w:tab w:val="right" w:leader="dot" w:pos="8306"/>
        </w:tabs>
      </w:pPr>
      <w:r>
        <w:fldChar w:fldCharType="begin"/>
      </w:r>
      <w:r>
        <w:instrText xml:space="preserve"> HYPERLINK \l _Toc13130 </w:instrText>
      </w:r>
      <w:r>
        <w:fldChar w:fldCharType="separate"/>
      </w:r>
      <w:r>
        <w:rPr>
          <w:rFonts w:hint="default" w:ascii="Times New Roman" w:hAnsi="Times New Roman" w:cs="Times New Roman"/>
        </w:rPr>
        <w:t xml:space="preserve">3.3.2. </w:t>
      </w:r>
      <w:r>
        <w:rPr>
          <w:rFonts w:hint="default" w:ascii="Times New Roman" w:hAnsi="Times New Roman" w:cs="Times New Roman"/>
          <w:bCs/>
        </w:rPr>
        <w:t>Phần cứng sử dụng</w:t>
      </w:r>
      <w:r>
        <w:tab/>
      </w:r>
      <w:r>
        <w:fldChar w:fldCharType="begin"/>
      </w:r>
      <w:r>
        <w:instrText xml:space="preserve"> PAGEREF _Toc13130 \h </w:instrText>
      </w:r>
      <w:r>
        <w:fldChar w:fldCharType="separate"/>
      </w:r>
      <w:r>
        <w:t>14</w:t>
      </w:r>
      <w:r>
        <w:fldChar w:fldCharType="end"/>
      </w:r>
      <w:r>
        <w:fldChar w:fldCharType="end"/>
      </w:r>
    </w:p>
    <w:p w14:paraId="0AAD8E62">
      <w:pPr>
        <w:pStyle w:val="143"/>
        <w:tabs>
          <w:tab w:val="right" w:leader="dot" w:pos="8306"/>
        </w:tabs>
      </w:pPr>
      <w:r>
        <w:fldChar w:fldCharType="begin"/>
      </w:r>
      <w:r>
        <w:instrText xml:space="preserve"> HYPERLINK \l _Toc19360 </w:instrText>
      </w:r>
      <w:r>
        <w:fldChar w:fldCharType="separate"/>
      </w:r>
      <w:r>
        <w:rPr>
          <w:rFonts w:hint="default" w:ascii="Times New Roman" w:hAnsi="Times New Roman" w:cs="Times New Roman"/>
        </w:rPr>
        <w:t>3.4. Hiện thực chương trình phát hiện khuôn mặt</w:t>
      </w:r>
      <w:r>
        <w:tab/>
      </w:r>
      <w:r>
        <w:fldChar w:fldCharType="begin"/>
      </w:r>
      <w:r>
        <w:instrText xml:space="preserve"> PAGEREF _Toc19360 \h </w:instrText>
      </w:r>
      <w:r>
        <w:fldChar w:fldCharType="separate"/>
      </w:r>
      <w:r>
        <w:t>14</w:t>
      </w:r>
      <w:r>
        <w:fldChar w:fldCharType="end"/>
      </w:r>
      <w:r>
        <w:fldChar w:fldCharType="end"/>
      </w:r>
    </w:p>
    <w:p w14:paraId="68707B5B">
      <w:pPr>
        <w:pStyle w:val="144"/>
        <w:tabs>
          <w:tab w:val="right" w:leader="dot" w:pos="8306"/>
        </w:tabs>
      </w:pPr>
      <w:r>
        <w:fldChar w:fldCharType="begin"/>
      </w:r>
      <w:r>
        <w:instrText xml:space="preserve"> HYPERLINK \l _Toc12863 </w:instrText>
      </w:r>
      <w:r>
        <w:fldChar w:fldCharType="separate"/>
      </w:r>
      <w:r>
        <w:rPr>
          <w:rFonts w:hint="default" w:ascii="Times New Roman" w:hAnsi="Times New Roman" w:cs="Times New Roman"/>
        </w:rPr>
        <w:t>3.4.1. Quy trình cài đặt chương trình</w:t>
      </w:r>
      <w:r>
        <w:tab/>
      </w:r>
      <w:r>
        <w:fldChar w:fldCharType="begin"/>
      </w:r>
      <w:r>
        <w:instrText xml:space="preserve"> PAGEREF _Toc12863 \h </w:instrText>
      </w:r>
      <w:r>
        <w:fldChar w:fldCharType="separate"/>
      </w:r>
      <w:r>
        <w:t>14</w:t>
      </w:r>
      <w:r>
        <w:fldChar w:fldCharType="end"/>
      </w:r>
      <w:r>
        <w:fldChar w:fldCharType="end"/>
      </w:r>
    </w:p>
    <w:p w14:paraId="1A493AFC">
      <w:pPr>
        <w:pStyle w:val="144"/>
        <w:tabs>
          <w:tab w:val="right" w:leader="dot" w:pos="8306"/>
        </w:tabs>
      </w:pPr>
      <w:r>
        <w:fldChar w:fldCharType="begin"/>
      </w:r>
      <w:r>
        <w:instrText xml:space="preserve"> HYPERLINK \l _Toc32616 </w:instrText>
      </w:r>
      <w:r>
        <w:fldChar w:fldCharType="separate"/>
      </w:r>
      <w:r>
        <w:rPr>
          <w:rFonts w:hint="default" w:ascii="Times New Roman" w:hAnsi="Times New Roman" w:cs="Times New Roman"/>
        </w:rPr>
        <w:t>3.4.2. Mô tả hoạt động chương trình</w:t>
      </w:r>
      <w:r>
        <w:tab/>
      </w:r>
      <w:r>
        <w:fldChar w:fldCharType="begin"/>
      </w:r>
      <w:r>
        <w:instrText xml:space="preserve"> PAGEREF _Toc32616 \h </w:instrText>
      </w:r>
      <w:r>
        <w:fldChar w:fldCharType="separate"/>
      </w:r>
      <w:r>
        <w:t>15</w:t>
      </w:r>
      <w:r>
        <w:fldChar w:fldCharType="end"/>
      </w:r>
      <w:r>
        <w:fldChar w:fldCharType="end"/>
      </w:r>
    </w:p>
    <w:p w14:paraId="7E3B1322">
      <w:pPr>
        <w:pStyle w:val="143"/>
        <w:tabs>
          <w:tab w:val="right" w:leader="dot" w:pos="8306"/>
        </w:tabs>
      </w:pPr>
      <w:r>
        <w:fldChar w:fldCharType="begin"/>
      </w:r>
      <w:r>
        <w:instrText xml:space="preserve"> HYPERLINK \l _Toc9482 </w:instrText>
      </w:r>
      <w:r>
        <w:fldChar w:fldCharType="separate"/>
      </w:r>
      <w:r>
        <w:rPr>
          <w:rFonts w:hint="default" w:ascii="Times New Roman" w:hAnsi="Times New Roman" w:cs="Times New Roman"/>
        </w:rPr>
        <w:t>3.5. Kết quả thực nghiệm</w:t>
      </w:r>
      <w:r>
        <w:tab/>
      </w:r>
      <w:r>
        <w:fldChar w:fldCharType="begin"/>
      </w:r>
      <w:r>
        <w:instrText xml:space="preserve"> PAGEREF _Toc9482 \h </w:instrText>
      </w:r>
      <w:r>
        <w:fldChar w:fldCharType="separate"/>
      </w:r>
      <w:r>
        <w:t>15</w:t>
      </w:r>
      <w:r>
        <w:fldChar w:fldCharType="end"/>
      </w:r>
      <w:r>
        <w:fldChar w:fldCharType="end"/>
      </w:r>
    </w:p>
    <w:p w14:paraId="3613C2A9">
      <w:pPr>
        <w:pStyle w:val="143"/>
        <w:tabs>
          <w:tab w:val="right" w:leader="dot" w:pos="8306"/>
        </w:tabs>
      </w:pPr>
      <w:r>
        <w:fldChar w:fldCharType="begin"/>
      </w:r>
      <w:r>
        <w:instrText xml:space="preserve"> HYPERLINK \l _Toc7229 </w:instrText>
      </w:r>
      <w:r>
        <w:fldChar w:fldCharType="separate"/>
      </w:r>
      <w:r>
        <w:rPr>
          <w:rFonts w:hint="default" w:ascii="Times New Roman" w:hAnsi="Times New Roman" w:cs="Times New Roman"/>
          <w:lang w:val="en-US" w:eastAsia="zh-CN"/>
        </w:rPr>
        <w:t xml:space="preserve">3.6. </w:t>
      </w:r>
      <w:r>
        <w:rPr>
          <w:rFonts w:hint="default" w:ascii="Times New Roman" w:hAnsi="Times New Roman" w:cs="Times New Roman"/>
        </w:rPr>
        <w:t>Đánh giá và hướng phát triển</w:t>
      </w:r>
      <w:r>
        <w:tab/>
      </w:r>
      <w:r>
        <w:fldChar w:fldCharType="begin"/>
      </w:r>
      <w:r>
        <w:instrText xml:space="preserve"> PAGEREF _Toc7229 \h </w:instrText>
      </w:r>
      <w:r>
        <w:fldChar w:fldCharType="separate"/>
      </w:r>
      <w:r>
        <w:t>15</w:t>
      </w:r>
      <w:r>
        <w:fldChar w:fldCharType="end"/>
      </w:r>
      <w:r>
        <w:fldChar w:fldCharType="end"/>
      </w:r>
    </w:p>
    <w:p w14:paraId="03E68D2B">
      <w:pPr>
        <w:pStyle w:val="144"/>
        <w:tabs>
          <w:tab w:val="right" w:leader="dot" w:pos="8306"/>
        </w:tabs>
      </w:pPr>
      <w:r>
        <w:fldChar w:fldCharType="begin"/>
      </w:r>
      <w:r>
        <w:instrText xml:space="preserve"> HYPERLINK \l _Toc4107 </w:instrText>
      </w:r>
      <w:r>
        <w:fldChar w:fldCharType="separate"/>
      </w:r>
      <w:r>
        <w:rPr>
          <w:rFonts w:hint="default" w:ascii="Times New Roman" w:hAnsi="Times New Roman" w:cs="Times New Roman"/>
        </w:rPr>
        <w:t xml:space="preserve">3.6.1. </w:t>
      </w:r>
      <w:r>
        <w:rPr>
          <w:rFonts w:hint="default" w:ascii="Times New Roman" w:hAnsi="Times New Roman" w:cs="Times New Roman"/>
          <w:bCs/>
        </w:rPr>
        <w:t>Đánh giá</w:t>
      </w:r>
      <w:r>
        <w:tab/>
      </w:r>
      <w:r>
        <w:fldChar w:fldCharType="begin"/>
      </w:r>
      <w:r>
        <w:instrText xml:space="preserve"> PAGEREF _Toc4107 \h </w:instrText>
      </w:r>
      <w:r>
        <w:fldChar w:fldCharType="separate"/>
      </w:r>
      <w:r>
        <w:t>15</w:t>
      </w:r>
      <w:r>
        <w:fldChar w:fldCharType="end"/>
      </w:r>
      <w:r>
        <w:fldChar w:fldCharType="end"/>
      </w:r>
    </w:p>
    <w:p w14:paraId="514E4A07">
      <w:pPr>
        <w:pStyle w:val="144"/>
        <w:tabs>
          <w:tab w:val="right" w:leader="dot" w:pos="8306"/>
        </w:tabs>
      </w:pPr>
      <w:r>
        <w:fldChar w:fldCharType="begin"/>
      </w:r>
      <w:r>
        <w:instrText xml:space="preserve"> HYPERLINK \l _Toc13152 </w:instrText>
      </w:r>
      <w:r>
        <w:fldChar w:fldCharType="separate"/>
      </w:r>
      <w:r>
        <w:rPr>
          <w:rFonts w:hint="default" w:ascii="Times New Roman" w:hAnsi="Times New Roman" w:cs="Times New Roman"/>
        </w:rPr>
        <w:t xml:space="preserve">3.6.2. </w:t>
      </w:r>
      <w:r>
        <w:rPr>
          <w:rFonts w:hint="default" w:ascii="Times New Roman" w:hAnsi="Times New Roman" w:cs="Times New Roman"/>
          <w:bCs/>
        </w:rPr>
        <w:t>Hướng phát triển</w:t>
      </w:r>
      <w:r>
        <w:tab/>
      </w:r>
      <w:r>
        <w:fldChar w:fldCharType="begin"/>
      </w:r>
      <w:r>
        <w:instrText xml:space="preserve"> PAGEREF _Toc13152 \h </w:instrText>
      </w:r>
      <w:r>
        <w:fldChar w:fldCharType="separate"/>
      </w:r>
      <w:r>
        <w:t>15</w:t>
      </w:r>
      <w:r>
        <w:fldChar w:fldCharType="end"/>
      </w:r>
      <w:r>
        <w:fldChar w:fldCharType="end"/>
      </w:r>
    </w:p>
    <w:p w14:paraId="489D221F">
      <w:pPr>
        <w:pStyle w:val="142"/>
        <w:tabs>
          <w:tab w:val="right" w:leader="dot" w:pos="8306"/>
        </w:tabs>
      </w:pPr>
      <w:r>
        <w:fldChar w:fldCharType="begin"/>
      </w:r>
      <w:r>
        <w:instrText xml:space="preserve"> HYPERLINK \l _Toc27734 </w:instrText>
      </w:r>
      <w:r>
        <w:fldChar w:fldCharType="separate"/>
      </w:r>
      <w:r>
        <w:rPr>
          <w:rFonts w:hint="default" w:ascii="Times New Roman" w:hAnsi="Times New Roman" w:cs="Times New Roman"/>
          <w:szCs w:val="40"/>
          <w:lang w:val="en-US" w:eastAsia="zh-CN"/>
        </w:rPr>
        <w:t xml:space="preserve">Chương 4. </w:t>
      </w:r>
      <w:r>
        <w:rPr>
          <w:rFonts w:hint="default" w:ascii="Times New Roman" w:hAnsi="Times New Roman" w:cs="Times New Roman"/>
          <w:szCs w:val="40"/>
        </w:rPr>
        <w:t>KẾT QUẢ NGHIÊN CỨU</w:t>
      </w:r>
      <w:r>
        <w:tab/>
      </w:r>
      <w:r>
        <w:fldChar w:fldCharType="begin"/>
      </w:r>
      <w:r>
        <w:instrText xml:space="preserve"> PAGEREF _Toc27734 \h </w:instrText>
      </w:r>
      <w:r>
        <w:fldChar w:fldCharType="separate"/>
      </w:r>
      <w:r>
        <w:t>16</w:t>
      </w:r>
      <w:r>
        <w:fldChar w:fldCharType="end"/>
      </w:r>
      <w:r>
        <w:fldChar w:fldCharType="end"/>
      </w:r>
    </w:p>
    <w:p w14:paraId="53F345CD">
      <w:pPr>
        <w:pStyle w:val="143"/>
        <w:tabs>
          <w:tab w:val="right" w:leader="dot" w:pos="8306"/>
        </w:tabs>
      </w:pPr>
      <w:r>
        <w:fldChar w:fldCharType="begin"/>
      </w:r>
      <w:r>
        <w:instrText xml:space="preserve"> HYPERLINK \l _Toc15106 </w:instrText>
      </w:r>
      <w:r>
        <w:fldChar w:fldCharType="separate"/>
      </w:r>
      <w:r>
        <w:rPr>
          <w:rFonts w:hint="default" w:ascii="Times New Roman" w:hAnsi="Times New Roman" w:cs="Times New Roman"/>
          <w:lang w:val="en-US" w:eastAsia="zh-CN"/>
        </w:rPr>
        <w:t xml:space="preserve">4.1. </w:t>
      </w:r>
      <w:r>
        <w:rPr>
          <w:rFonts w:hint="default" w:ascii="Times New Roman" w:hAnsi="Times New Roman" w:cs="Times New Roman"/>
        </w:rPr>
        <w:t>Kết quả đạt được</w:t>
      </w:r>
      <w:r>
        <w:tab/>
      </w:r>
      <w:r>
        <w:fldChar w:fldCharType="begin"/>
      </w:r>
      <w:r>
        <w:instrText xml:space="preserve"> PAGEREF _Toc15106 \h </w:instrText>
      </w:r>
      <w:r>
        <w:fldChar w:fldCharType="separate"/>
      </w:r>
      <w:r>
        <w:t>16</w:t>
      </w:r>
      <w:r>
        <w:fldChar w:fldCharType="end"/>
      </w:r>
      <w:r>
        <w:fldChar w:fldCharType="end"/>
      </w:r>
    </w:p>
    <w:p w14:paraId="3985E428">
      <w:pPr>
        <w:pStyle w:val="143"/>
        <w:tabs>
          <w:tab w:val="right" w:leader="dot" w:pos="8306"/>
        </w:tabs>
      </w:pPr>
      <w:r>
        <w:fldChar w:fldCharType="begin"/>
      </w:r>
      <w:r>
        <w:instrText xml:space="preserve"> HYPERLINK \l _Toc31492 </w:instrText>
      </w:r>
      <w:r>
        <w:fldChar w:fldCharType="separate"/>
      </w:r>
      <w:r>
        <w:rPr>
          <w:rFonts w:hint="default" w:ascii="Times New Roman" w:hAnsi="Times New Roman" w:cs="Times New Roman"/>
        </w:rPr>
        <w:t>4.2. Giao diện và chức năng chương trình</w:t>
      </w:r>
      <w:r>
        <w:tab/>
      </w:r>
      <w:r>
        <w:fldChar w:fldCharType="begin"/>
      </w:r>
      <w:r>
        <w:instrText xml:space="preserve"> PAGEREF _Toc31492 \h </w:instrText>
      </w:r>
      <w:r>
        <w:fldChar w:fldCharType="separate"/>
      </w:r>
      <w:r>
        <w:t>16</w:t>
      </w:r>
      <w:r>
        <w:fldChar w:fldCharType="end"/>
      </w:r>
      <w:r>
        <w:fldChar w:fldCharType="end"/>
      </w:r>
    </w:p>
    <w:p w14:paraId="4A84E52C">
      <w:pPr>
        <w:pStyle w:val="143"/>
        <w:tabs>
          <w:tab w:val="right" w:leader="dot" w:pos="8306"/>
        </w:tabs>
      </w:pPr>
      <w:r>
        <w:fldChar w:fldCharType="begin"/>
      </w:r>
      <w:r>
        <w:instrText xml:space="preserve"> HYPERLINK \l _Toc11486 </w:instrText>
      </w:r>
      <w:r>
        <w:fldChar w:fldCharType="separate"/>
      </w:r>
      <w:r>
        <w:rPr>
          <w:rFonts w:hint="default" w:ascii="Times New Roman" w:hAnsi="Times New Roman" w:cs="Times New Roman"/>
        </w:rPr>
        <w:t>4.3. Đánh giá hiệu năng hệ thống</w:t>
      </w:r>
      <w:r>
        <w:tab/>
      </w:r>
      <w:r>
        <w:fldChar w:fldCharType="begin"/>
      </w:r>
      <w:r>
        <w:instrText xml:space="preserve"> PAGEREF _Toc11486 \h </w:instrText>
      </w:r>
      <w:r>
        <w:fldChar w:fldCharType="separate"/>
      </w:r>
      <w:r>
        <w:t>17</w:t>
      </w:r>
      <w:r>
        <w:fldChar w:fldCharType="end"/>
      </w:r>
      <w:r>
        <w:fldChar w:fldCharType="end"/>
      </w:r>
    </w:p>
    <w:p w14:paraId="19A8B7CA">
      <w:pPr>
        <w:pStyle w:val="144"/>
        <w:tabs>
          <w:tab w:val="right" w:leader="dot" w:pos="8306"/>
        </w:tabs>
      </w:pPr>
      <w:r>
        <w:fldChar w:fldCharType="begin"/>
      </w:r>
      <w:r>
        <w:instrText xml:space="preserve"> HYPERLINK \l _Toc8155 </w:instrText>
      </w:r>
      <w:r>
        <w:fldChar w:fldCharType="separate"/>
      </w:r>
      <w:r>
        <w:rPr>
          <w:rFonts w:hint="default" w:ascii="Times New Roman" w:hAnsi="Times New Roman" w:cs="Times New Roman"/>
        </w:rPr>
        <w:t>4.3.1. Tốc độ xử lý</w:t>
      </w:r>
      <w:r>
        <w:tab/>
      </w:r>
      <w:r>
        <w:fldChar w:fldCharType="begin"/>
      </w:r>
      <w:r>
        <w:instrText xml:space="preserve"> PAGEREF _Toc8155 \h </w:instrText>
      </w:r>
      <w:r>
        <w:fldChar w:fldCharType="separate"/>
      </w:r>
      <w:r>
        <w:t>17</w:t>
      </w:r>
      <w:r>
        <w:fldChar w:fldCharType="end"/>
      </w:r>
      <w:r>
        <w:fldChar w:fldCharType="end"/>
      </w:r>
    </w:p>
    <w:p w14:paraId="19081C51">
      <w:pPr>
        <w:pStyle w:val="144"/>
        <w:tabs>
          <w:tab w:val="right" w:leader="dot" w:pos="8306"/>
        </w:tabs>
      </w:pPr>
      <w:r>
        <w:fldChar w:fldCharType="begin"/>
      </w:r>
      <w:r>
        <w:instrText xml:space="preserve"> HYPERLINK \l _Toc21174 </w:instrText>
      </w:r>
      <w:r>
        <w:fldChar w:fldCharType="separate"/>
      </w:r>
      <w:r>
        <w:rPr>
          <w:rFonts w:hint="default" w:ascii="Times New Roman" w:hAnsi="Times New Roman" w:cs="Times New Roman"/>
        </w:rPr>
        <w:t>4.3.2. Độ chính xác phát hiện</w:t>
      </w:r>
      <w:r>
        <w:tab/>
      </w:r>
      <w:r>
        <w:fldChar w:fldCharType="begin"/>
      </w:r>
      <w:r>
        <w:instrText xml:space="preserve"> PAGEREF _Toc21174 \h </w:instrText>
      </w:r>
      <w:r>
        <w:fldChar w:fldCharType="separate"/>
      </w:r>
      <w:r>
        <w:t>17</w:t>
      </w:r>
      <w:r>
        <w:fldChar w:fldCharType="end"/>
      </w:r>
      <w:r>
        <w:fldChar w:fldCharType="end"/>
      </w:r>
    </w:p>
    <w:p w14:paraId="4A3CAE3F">
      <w:pPr>
        <w:pStyle w:val="143"/>
        <w:tabs>
          <w:tab w:val="right" w:leader="dot" w:pos="8306"/>
        </w:tabs>
      </w:pPr>
      <w:r>
        <w:fldChar w:fldCharType="begin"/>
      </w:r>
      <w:r>
        <w:instrText xml:space="preserve"> HYPERLINK \l _Toc26213 </w:instrText>
      </w:r>
      <w:r>
        <w:fldChar w:fldCharType="separate"/>
      </w:r>
      <w:r>
        <w:rPr>
          <w:rFonts w:hint="default" w:ascii="Times New Roman" w:hAnsi="Times New Roman" w:cs="Times New Roman"/>
        </w:rPr>
        <w:t>4.4. Trải nghiệm người dùng</w:t>
      </w:r>
      <w:r>
        <w:tab/>
      </w:r>
      <w:r>
        <w:fldChar w:fldCharType="begin"/>
      </w:r>
      <w:r>
        <w:instrText xml:space="preserve"> PAGEREF _Toc26213 \h </w:instrText>
      </w:r>
      <w:r>
        <w:fldChar w:fldCharType="separate"/>
      </w:r>
      <w:r>
        <w:t>17</w:t>
      </w:r>
      <w:r>
        <w:fldChar w:fldCharType="end"/>
      </w:r>
      <w:r>
        <w:fldChar w:fldCharType="end"/>
      </w:r>
    </w:p>
    <w:p w14:paraId="5FA35326">
      <w:pPr>
        <w:pStyle w:val="143"/>
        <w:tabs>
          <w:tab w:val="right" w:leader="dot" w:pos="8306"/>
        </w:tabs>
      </w:pPr>
      <w:r>
        <w:fldChar w:fldCharType="begin"/>
      </w:r>
      <w:r>
        <w:instrText xml:space="preserve"> HYPERLINK \l _Toc30600 </w:instrText>
      </w:r>
      <w:r>
        <w:fldChar w:fldCharType="separate"/>
      </w:r>
      <w:r>
        <w:rPr>
          <w:rFonts w:hint="default" w:ascii="Times New Roman" w:hAnsi="Times New Roman" w:cs="Times New Roman"/>
        </w:rPr>
        <w:t>4.5. Nhận xét và đánh giá tổng quát</w:t>
      </w:r>
      <w:r>
        <w:tab/>
      </w:r>
      <w:r>
        <w:fldChar w:fldCharType="begin"/>
      </w:r>
      <w:r>
        <w:instrText xml:space="preserve"> PAGEREF _Toc30600 \h </w:instrText>
      </w:r>
      <w:r>
        <w:fldChar w:fldCharType="separate"/>
      </w:r>
      <w:r>
        <w:t>17</w:t>
      </w:r>
      <w:r>
        <w:fldChar w:fldCharType="end"/>
      </w:r>
      <w:r>
        <w:fldChar w:fldCharType="end"/>
      </w:r>
    </w:p>
    <w:p w14:paraId="5AE3C117">
      <w:pPr>
        <w:pStyle w:val="142"/>
        <w:tabs>
          <w:tab w:val="right" w:leader="dot" w:pos="8306"/>
        </w:tabs>
      </w:pPr>
      <w:r>
        <w:fldChar w:fldCharType="begin"/>
      </w:r>
      <w:r>
        <w:instrText xml:space="preserve"> HYPERLINK \l _Toc11450 </w:instrText>
      </w:r>
      <w:r>
        <w:fldChar w:fldCharType="separate"/>
      </w:r>
      <w:r>
        <w:rPr>
          <w:rFonts w:hint="default" w:ascii="Times New Roman" w:hAnsi="Times New Roman" w:cs="Times New Roman"/>
          <w:szCs w:val="40"/>
        </w:rPr>
        <w:t xml:space="preserve">Chương 5. </w:t>
      </w:r>
      <w:r>
        <w:rPr>
          <w:rFonts w:hint="default" w:ascii="Times New Roman" w:hAnsi="Times New Roman" w:cs="Times New Roman"/>
          <w:szCs w:val="36"/>
        </w:rPr>
        <w:t>KẾT LUẬN VÀ HƯỚNG PHÁT TRIỂN</w:t>
      </w:r>
      <w:r>
        <w:tab/>
      </w:r>
      <w:r>
        <w:fldChar w:fldCharType="begin"/>
      </w:r>
      <w:r>
        <w:instrText xml:space="preserve"> PAGEREF _Toc11450 \h </w:instrText>
      </w:r>
      <w:r>
        <w:fldChar w:fldCharType="separate"/>
      </w:r>
      <w:r>
        <w:t>18</w:t>
      </w:r>
      <w:r>
        <w:fldChar w:fldCharType="end"/>
      </w:r>
      <w:r>
        <w:fldChar w:fldCharType="end"/>
      </w:r>
    </w:p>
    <w:p w14:paraId="22332590">
      <w:pPr>
        <w:pStyle w:val="143"/>
        <w:tabs>
          <w:tab w:val="right" w:leader="dot" w:pos="8306"/>
        </w:tabs>
      </w:pPr>
      <w:r>
        <w:fldChar w:fldCharType="begin"/>
      </w:r>
      <w:r>
        <w:instrText xml:space="preserve"> HYPERLINK \l _Toc11203 </w:instrText>
      </w:r>
      <w:r>
        <w:fldChar w:fldCharType="separate"/>
      </w:r>
      <w:r>
        <w:rPr>
          <w:rFonts w:hint="default" w:ascii="Times New Roman" w:hAnsi="Times New Roman" w:cs="Times New Roman"/>
        </w:rPr>
        <w:t>5.1. Kết luận</w:t>
      </w:r>
      <w:r>
        <w:tab/>
      </w:r>
      <w:r>
        <w:fldChar w:fldCharType="begin"/>
      </w:r>
      <w:r>
        <w:instrText xml:space="preserve"> PAGEREF _Toc11203 \h </w:instrText>
      </w:r>
      <w:r>
        <w:fldChar w:fldCharType="separate"/>
      </w:r>
      <w:r>
        <w:t>18</w:t>
      </w:r>
      <w:r>
        <w:fldChar w:fldCharType="end"/>
      </w:r>
      <w:r>
        <w:fldChar w:fldCharType="end"/>
      </w:r>
    </w:p>
    <w:p w14:paraId="5C308441">
      <w:pPr>
        <w:pStyle w:val="143"/>
        <w:tabs>
          <w:tab w:val="right" w:leader="dot" w:pos="8306"/>
        </w:tabs>
      </w:pPr>
      <w:r>
        <w:fldChar w:fldCharType="begin"/>
      </w:r>
      <w:r>
        <w:instrText xml:space="preserve"> HYPERLINK \l _Toc2428 </w:instrText>
      </w:r>
      <w:r>
        <w:fldChar w:fldCharType="separate"/>
      </w:r>
      <w:r>
        <w:rPr>
          <w:rFonts w:hint="default" w:ascii="Times New Roman" w:hAnsi="Times New Roman" w:cs="Times New Roman"/>
        </w:rPr>
        <w:t>5.2. Hướng phát triển</w:t>
      </w:r>
      <w:r>
        <w:tab/>
      </w:r>
      <w:r>
        <w:fldChar w:fldCharType="begin"/>
      </w:r>
      <w:r>
        <w:instrText xml:space="preserve"> PAGEREF _Toc2428 \h </w:instrText>
      </w:r>
      <w:r>
        <w:fldChar w:fldCharType="separate"/>
      </w:r>
      <w:r>
        <w:t>18</w:t>
      </w:r>
      <w:r>
        <w:fldChar w:fldCharType="end"/>
      </w:r>
      <w:r>
        <w:fldChar w:fldCharType="end"/>
      </w:r>
    </w:p>
    <w:p w14:paraId="1574B492">
      <w:pPr>
        <w:pStyle w:val="142"/>
        <w:tabs>
          <w:tab w:val="right" w:leader="dot" w:pos="8306"/>
        </w:tabs>
      </w:pPr>
      <w:r>
        <w:fldChar w:fldCharType="begin"/>
      </w:r>
      <w:r>
        <w:instrText xml:space="preserve"> HYPERLINK \l _Toc31680 </w:instrText>
      </w:r>
      <w:r>
        <w:fldChar w:fldCharType="separate"/>
      </w:r>
      <w:r>
        <w:t>DANH MỤC TÀI LIỆU THAM KHẢO</w:t>
      </w:r>
      <w:r>
        <w:tab/>
      </w:r>
      <w:r>
        <w:fldChar w:fldCharType="begin"/>
      </w:r>
      <w:r>
        <w:instrText xml:space="preserve"> PAGEREF _Toc31680 \h </w:instrText>
      </w:r>
      <w:r>
        <w:fldChar w:fldCharType="separate"/>
      </w:r>
      <w:r>
        <w:t>19</w:t>
      </w:r>
      <w:r>
        <w:fldChar w:fldCharType="end"/>
      </w:r>
      <w:r>
        <w:fldChar w:fldCharType="end"/>
      </w:r>
    </w:p>
    <w:p w14:paraId="6E39BDE7">
      <w:pPr>
        <w:pStyle w:val="142"/>
        <w:tabs>
          <w:tab w:val="right" w:leader="dot" w:pos="8306"/>
        </w:tabs>
      </w:pPr>
      <w:r>
        <w:fldChar w:fldCharType="begin"/>
      </w:r>
      <w:r>
        <w:instrText xml:space="preserve"> HYPERLINK \l _Toc28381 </w:instrText>
      </w:r>
      <w:r>
        <w:fldChar w:fldCharType="separate"/>
      </w:r>
      <w:r>
        <w:t>PHỤ LỤC</w:t>
      </w:r>
      <w:r>
        <w:tab/>
      </w:r>
      <w:r>
        <w:fldChar w:fldCharType="begin"/>
      </w:r>
      <w:r>
        <w:instrText xml:space="preserve"> PAGEREF _Toc28381 \h </w:instrText>
      </w:r>
      <w:r>
        <w:fldChar w:fldCharType="separate"/>
      </w:r>
      <w:r>
        <w:t>20</w:t>
      </w:r>
      <w:r>
        <w:fldChar w:fldCharType="end"/>
      </w:r>
      <w:r>
        <w:fldChar w:fldCharType="end"/>
      </w:r>
    </w:p>
    <w:p w14:paraId="3878F6BA">
      <w:r>
        <w:fldChar w:fldCharType="end"/>
      </w:r>
    </w:p>
    <w:p w14:paraId="1FF7A193">
      <w:pPr>
        <w:pStyle w:val="2"/>
        <w:bidi w:val="0"/>
        <w:jc w:val="center"/>
        <w:rPr>
          <w:b/>
          <w:bCs/>
          <w:szCs w:val="26"/>
        </w:rPr>
      </w:pPr>
      <w:r>
        <w:rPr>
          <w:b/>
          <w:bCs/>
          <w:szCs w:val="26"/>
        </w:rPr>
        <w:br w:type="page"/>
      </w:r>
      <w:bookmarkStart w:id="12" w:name="_Toc26324"/>
      <w:bookmarkStart w:id="13" w:name="_Toc10373"/>
      <w:bookmarkStart w:id="14" w:name="_Toc14669"/>
      <w:bookmarkStart w:id="15" w:name="_Toc1944"/>
      <w:r>
        <w:t>DANH MỤC HÌNH ẢNH</w:t>
      </w:r>
      <w:bookmarkEnd w:id="12"/>
      <w:bookmarkEnd w:id="13"/>
      <w:bookmarkEnd w:id="14"/>
      <w:bookmarkEnd w:id="15"/>
    </w:p>
    <w:p w14:paraId="6D8043FD">
      <w:pPr>
        <w:pStyle w:val="2"/>
        <w:bidi w:val="0"/>
        <w:jc w:val="center"/>
        <w:rPr>
          <w:b/>
          <w:bCs/>
          <w:szCs w:val="26"/>
        </w:rPr>
      </w:pPr>
      <w:r>
        <w:rPr>
          <w:b/>
          <w:bCs/>
          <w:szCs w:val="26"/>
        </w:rPr>
        <w:br w:type="page"/>
      </w:r>
      <w:bookmarkStart w:id="16" w:name="_Toc7801"/>
      <w:bookmarkStart w:id="17" w:name="_Toc13054"/>
      <w:bookmarkStart w:id="18" w:name="_Toc16380"/>
      <w:bookmarkStart w:id="19" w:name="_Toc28996"/>
      <w:r>
        <w:t>DANH MỤC BẢNG BIỂU</w:t>
      </w:r>
      <w:bookmarkEnd w:id="16"/>
      <w:bookmarkEnd w:id="17"/>
      <w:bookmarkEnd w:id="18"/>
      <w:bookmarkEnd w:id="19"/>
    </w:p>
    <w:p w14:paraId="6D35A7A2">
      <w:pPr>
        <w:spacing w:after="200" w:line="276" w:lineRule="auto"/>
        <w:rPr>
          <w:b/>
          <w:bCs/>
          <w:sz w:val="26"/>
          <w:szCs w:val="26"/>
        </w:rPr>
      </w:pPr>
    </w:p>
    <w:p w14:paraId="0F1160A7">
      <w:pPr>
        <w:pStyle w:val="2"/>
        <w:bidi w:val="0"/>
        <w:jc w:val="center"/>
      </w:pPr>
      <w:r>
        <w:rPr>
          <w:b/>
          <w:bCs/>
          <w:szCs w:val="26"/>
        </w:rPr>
        <w:br w:type="page"/>
      </w:r>
      <w:bookmarkStart w:id="20" w:name="_Toc28804"/>
      <w:bookmarkStart w:id="21" w:name="_Toc15682"/>
      <w:bookmarkStart w:id="22" w:name="_Toc6973"/>
      <w:bookmarkStart w:id="23" w:name="_Toc25969"/>
      <w:r>
        <w:t>TÓM TẮT ĐỒ ÁN CƠ SỞ NGÀNH</w:t>
      </w:r>
      <w:bookmarkEnd w:id="20"/>
      <w:bookmarkEnd w:id="21"/>
      <w:bookmarkEnd w:id="22"/>
      <w:bookmarkEnd w:id="23"/>
    </w:p>
    <w:p w14:paraId="514D24B3">
      <w:pPr>
        <w:pStyle w:val="85"/>
        <w:keepNext w:val="0"/>
        <w:keepLines w:val="0"/>
        <w:widowControl/>
        <w:suppressLineNumbers w:val="0"/>
      </w:pPr>
      <w:r>
        <w:t>Trong những năm gần đây, thị giác máy tính ngày càng được ứng dụng rộng rãi trong nhiều lĩnh vực như an ninh, giám sát, nhận diện con người và tương tác người – máy. Một trong những bài toán cơ bản và quan trọng của lĩnh vực này là phát hiện khuôn mặt trong ảnh và video.</w:t>
      </w:r>
    </w:p>
    <w:p w14:paraId="2CAD77F3">
      <w:pPr>
        <w:pStyle w:val="85"/>
        <w:keepNext w:val="0"/>
        <w:keepLines w:val="0"/>
        <w:widowControl/>
        <w:suppressLineNumbers w:val="0"/>
      </w:pPr>
      <w:r>
        <w:t>Đồ án tập trung nghiên cứu và ứng dụng thư viện OpenCV để xây dựng chương trình phát hiện khuôn mặt từ webcam theo thời gian thực. Trên cơ sở tìm hiểu các kiến thức nền tảng về xử lý ảnh và thị giác máy tính, đồ án lựa chọn thuật toán Haar Cascade làm hướng tiếp cận chính để giải quyết bài toán phát hiện khuôn mặt.</w:t>
      </w:r>
    </w:p>
    <w:p w14:paraId="4FDD3B4C">
      <w:pPr>
        <w:pStyle w:val="85"/>
        <w:keepNext w:val="0"/>
        <w:keepLines w:val="0"/>
        <w:widowControl/>
        <w:suppressLineNumbers w:val="0"/>
      </w:pPr>
      <w:r>
        <w:t>Chương trình được hiện thực bằng ngôn ngữ Python, sử dụng OpenCV để thu nhận hình ảnh từ webcam, xử lý khung hình và phát hiện khuôn mặt xuất hiện trong video. Kết quả thực nghiệm cho thấy hệ thống có khả năng phát hiện khuôn mặt tương đối chính xác trong điều kiện ánh sáng bình thường và đáp ứng được yêu cầu xử lý gần thời gian thực.</w:t>
      </w:r>
    </w:p>
    <w:p w14:paraId="5C4DB8D7">
      <w:pPr>
        <w:pStyle w:val="85"/>
        <w:keepNext w:val="0"/>
        <w:keepLines w:val="0"/>
        <w:widowControl/>
        <w:suppressLineNumbers w:val="0"/>
      </w:pPr>
      <w:r>
        <w:t>Kết quả đạt được của đồ án góp phần minh họa khả năng ứng dụng OpenCV trong việc xây dựng các hệ thống phát hiện khuôn mặt cơ bản, đồng thời tạo nền tảng cho việc nghiên cứu và phát triển các ứng dụng thị giác máy tính nâng cao hơn trong tương lai.</w:t>
      </w:r>
    </w:p>
    <w:p w14:paraId="4AC73D47">
      <w:pPr>
        <w:rPr>
          <w:b/>
          <w:bCs/>
          <w:sz w:val="26"/>
          <w:szCs w:val="26"/>
        </w:rPr>
      </w:pPr>
      <w:r>
        <w:rPr>
          <w:sz w:val="26"/>
          <w:szCs w:val="26"/>
        </w:rPr>
        <w:br w:type="page"/>
      </w:r>
    </w:p>
    <w:p w14:paraId="3B02EA82">
      <w:pPr>
        <w:spacing w:after="200" w:line="276" w:lineRule="auto"/>
        <w:jc w:val="both"/>
        <w:rPr>
          <w:b/>
          <w:bCs/>
          <w:sz w:val="26"/>
          <w:szCs w:val="26"/>
        </w:rPr>
      </w:pPr>
    </w:p>
    <w:p w14:paraId="7312D84E">
      <w:pPr>
        <w:rPr>
          <w:rFonts w:hint="default" w:ascii="Times New Roman" w:hAnsi="Times New Roman" w:cs="Times New Roman"/>
          <w:lang w:val="en-US"/>
        </w:rPr>
      </w:pPr>
    </w:p>
    <w:p w14:paraId="33AF4F7B">
      <w:pPr>
        <w:pStyle w:val="2"/>
        <w:numPr>
          <w:ilvl w:val="0"/>
          <w:numId w:val="11"/>
        </w:numPr>
        <w:bidi w:val="0"/>
        <w:ind w:left="0" w:leftChars="0" w:firstLine="0" w:firstLineChars="0"/>
        <w:jc w:val="center"/>
        <w:rPr>
          <w:rFonts w:hint="default" w:ascii="Times New Roman" w:hAnsi="Times New Roman" w:cs="Times New Roman"/>
          <w:b/>
          <w:bCs/>
          <w:sz w:val="40"/>
          <w:szCs w:val="40"/>
          <w:lang w:val="en-US"/>
        </w:rPr>
      </w:pPr>
      <w:bookmarkStart w:id="24" w:name="_Toc6658"/>
      <w:bookmarkStart w:id="25" w:name="_Toc30343"/>
      <w:bookmarkStart w:id="26" w:name="_Toc26241"/>
      <w:bookmarkStart w:id="27" w:name="_Toc5641"/>
      <w:r>
        <w:rPr>
          <w:rFonts w:hint="default" w:ascii="Times New Roman" w:hAnsi="Times New Roman" w:cs="Times New Roman"/>
          <w:b/>
          <w:bCs/>
          <w:sz w:val="40"/>
          <w:szCs w:val="40"/>
          <w:lang w:val="en-US"/>
        </w:rPr>
        <w:t>TỔNG QUAN</w:t>
      </w:r>
      <w:bookmarkEnd w:id="24"/>
      <w:bookmarkEnd w:id="25"/>
      <w:bookmarkEnd w:id="26"/>
      <w:bookmarkEnd w:id="27"/>
    </w:p>
    <w:p w14:paraId="524F031A">
      <w:pPr>
        <w:pStyle w:val="3"/>
        <w:numPr>
          <w:ilvl w:val="1"/>
          <w:numId w:val="11"/>
        </w:numPr>
        <w:tabs>
          <w:tab w:val="left" w:pos="0"/>
        </w:tabs>
        <w:bidi w:val="0"/>
        <w:ind w:left="0" w:leftChars="0" w:firstLine="0" w:firstLineChars="0"/>
        <w:outlineLvl w:val="0"/>
        <w:rPr>
          <w:rFonts w:hint="default" w:ascii="Times New Roman" w:hAnsi="Times New Roman" w:cs="Times New Roman"/>
          <w:sz w:val="32"/>
          <w:szCs w:val="32"/>
          <w:lang w:val="en-US"/>
        </w:rPr>
      </w:pPr>
      <w:bookmarkStart w:id="28" w:name="_Toc14980"/>
      <w:bookmarkStart w:id="29" w:name="_Toc11474"/>
      <w:bookmarkStart w:id="30" w:name="_Toc15061"/>
      <w:r>
        <w:rPr>
          <w:rFonts w:hint="default" w:ascii="Times New Roman" w:hAnsi="Times New Roman" w:eastAsia="SimSun" w:cs="Times New Roman"/>
          <w:sz w:val="32"/>
          <w:szCs w:val="32"/>
        </w:rPr>
        <w:t>Giới thiệu đề tài</w:t>
      </w:r>
      <w:bookmarkEnd w:id="28"/>
      <w:bookmarkEnd w:id="29"/>
      <w:bookmarkEnd w:id="30"/>
    </w:p>
    <w:p w14:paraId="07F88ABD">
      <w:pPr>
        <w:pStyle w:val="85"/>
        <w:keepNext w:val="0"/>
        <w:keepLines w:val="0"/>
        <w:widowControl/>
        <w:suppressLineNumbers w:val="0"/>
      </w:pPr>
      <w:r>
        <w:t xml:space="preserve">Trong những năm gần đây, cùng với sự phát triển mạnh mẽ của công nghệ thông tin và trí tuệ nhân tạo, các hệ thống thị giác máy tính (Computer Vision) ngày càng được ứng dụng rộng rãi trong nhiều lĩnh vực như an ninh, giám sát, giáo dục, y tế và thương mại. Một trong những bài toán quan trọng và phổ biến của thị giác máy tính là </w:t>
      </w:r>
      <w:r>
        <w:rPr>
          <w:rStyle w:val="92"/>
        </w:rPr>
        <w:t>phát hiện và nhận diện khuôn mặt</w:t>
      </w:r>
      <w:r>
        <w:t>.</w:t>
      </w:r>
    </w:p>
    <w:p w14:paraId="3929DB68">
      <w:pPr>
        <w:pStyle w:val="85"/>
        <w:keepNext w:val="0"/>
        <w:keepLines w:val="0"/>
        <w:widowControl/>
        <w:suppressLineNumbers w:val="0"/>
      </w:pPr>
      <w:r>
        <w:t>OpenCV (Open Source Computer Vision Library) là một thư viện mã nguồn mở mạnh mẽ, cung cấp nhiều công cụ và thuật toán hỗ trợ xử lý ảnh và video theo thời gian thực. Việc ứng dụng OpenCV để phát hiện khuôn mặt từ webcam giúp xây dựng các hệ thống giám sát thông minh, điểm danh tự động và nhận diện người dùng một cách hiệu quả.</w:t>
      </w:r>
    </w:p>
    <w:p w14:paraId="65B36E8E">
      <w:pPr>
        <w:pStyle w:val="85"/>
        <w:keepNext w:val="0"/>
        <w:keepLines w:val="0"/>
        <w:widowControl/>
        <w:suppressLineNumbers w:val="0"/>
      </w:pPr>
      <w:r>
        <w:t xml:space="preserve">Xuất phát từ nhu cầu thực tiễn đó, đề tài </w:t>
      </w:r>
      <w:r>
        <w:rPr>
          <w:rStyle w:val="92"/>
        </w:rPr>
        <w:t>“Tìm hiểu và ứng dụng OpenCV trong phát hiện khuôn mặt từ webcam”</w:t>
      </w:r>
      <w:r>
        <w:t xml:space="preserve"> được lựa chọn nhằm nghiên cứu các kỹ thuật xử lý ảnh và triển khai một chương trình phát hiện khuôn mặt hoạt động trong môi trường thực tế.</w:t>
      </w:r>
    </w:p>
    <w:p w14:paraId="04BFA5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 w:lineRule="atLeast"/>
        <w:ind w:right="0" w:rightChars="0"/>
        <w:jc w:val="left"/>
        <w:textAlignment w:val="auto"/>
        <w:rPr>
          <w:rFonts w:hint="default" w:ascii="Times New Roman" w:hAnsi="Times New Roman" w:eastAsia="sans-serif" w:cs="Times New Roman"/>
          <w:b/>
          <w:bCs/>
          <w:sz w:val="28"/>
          <w:szCs w:val="28"/>
          <w:lang w:val="en-US"/>
        </w:rPr>
      </w:pPr>
    </w:p>
    <w:p w14:paraId="32CB3D8C">
      <w:pPr>
        <w:pStyle w:val="3"/>
        <w:numPr>
          <w:ilvl w:val="1"/>
          <w:numId w:val="11"/>
        </w:numPr>
        <w:tabs>
          <w:tab w:val="left" w:pos="0"/>
        </w:tabs>
        <w:bidi w:val="0"/>
        <w:ind w:left="0" w:leftChars="0" w:firstLine="0" w:firstLineChars="0"/>
        <w:outlineLvl w:val="0"/>
        <w:rPr>
          <w:rFonts w:hint="default" w:ascii="Times New Roman" w:hAnsi="Times New Roman" w:cs="Times New Roman"/>
          <w:lang w:val="en-US"/>
        </w:rPr>
      </w:pPr>
      <w:bookmarkStart w:id="31" w:name="_Toc3155"/>
      <w:bookmarkStart w:id="32" w:name="_Toc25590"/>
      <w:bookmarkStart w:id="33" w:name="_Toc20199"/>
      <w:r>
        <w:rPr>
          <w:rFonts w:hint="default" w:ascii="Times New Roman" w:hAnsi="Times New Roman" w:cs="Times New Roman"/>
        </w:rPr>
        <w:t>Mục tiêu nghiên cứu</w:t>
      </w:r>
      <w:bookmarkEnd w:id="31"/>
      <w:bookmarkEnd w:id="32"/>
      <w:bookmarkEnd w:id="33"/>
    </w:p>
    <w:p w14:paraId="3DC61F24">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Mục tiêu chính của đề tài là nghiên cứu và xây dựng chương trình phát hiện khuôn mặt từ webcam bằng thư viện OpenCV. Cụ thể, đề tài hướng đến các mục tiêu sau:</w:t>
      </w:r>
    </w:p>
    <w:p w14:paraId="3C96843E">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Tìm hiểu các kiến thức cơ bản về xử lý ảnh và thị giác máy tính.</w:t>
      </w:r>
    </w:p>
    <w:p w14:paraId="709DB762">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Nghiên cứu thư viện OpenCV và các thuật toán phát hiện khuôn mặt.</w:t>
      </w:r>
    </w:p>
    <w:p w14:paraId="7C7E1E6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Xây d</w:t>
      </w:r>
      <w:r>
        <w:rPr>
          <w:rFonts w:hint="default" w:ascii="Times New Roman" w:hAnsi="Times New Roman" w:cs="Times New Roman"/>
          <w:lang w:val="en-US"/>
        </w:rPr>
        <w:t>ự</w:t>
      </w:r>
      <w:r>
        <w:rPr>
          <w:rFonts w:hint="default" w:ascii="Times New Roman" w:hAnsi="Times New Roman" w:cs="Times New Roman"/>
        </w:rPr>
        <w:t>ng chương trình phát hiện khuôn mặt từ webcam theo thời gian thực.</w:t>
      </w:r>
    </w:p>
    <w:p w14:paraId="01AB395B">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Đánh giá khả năng hoạt động của chương trình thông qua thử nghiệm thực tế.</w:t>
      </w:r>
    </w:p>
    <w:p w14:paraId="55811FC8">
      <w:pPr>
        <w:rPr>
          <w:rFonts w:hint="default" w:ascii="Times New Roman" w:hAnsi="Times New Roman" w:cs="Times New Roman"/>
          <w:lang w:val="en-US"/>
        </w:rPr>
      </w:pPr>
      <w:bookmarkStart w:id="34" w:name="_Toc19263"/>
      <w:r>
        <w:rPr>
          <w:rFonts w:hint="default" w:ascii="Times New Roman" w:hAnsi="Times New Roman" w:cs="Times New Roman"/>
        </w:rPr>
        <w:br w:type="page"/>
      </w:r>
    </w:p>
    <w:p w14:paraId="03E94807">
      <w:pPr>
        <w:pStyle w:val="3"/>
        <w:numPr>
          <w:ilvl w:val="1"/>
          <w:numId w:val="11"/>
        </w:numPr>
        <w:tabs>
          <w:tab w:val="left" w:pos="0"/>
        </w:tabs>
        <w:bidi w:val="0"/>
        <w:ind w:left="0" w:leftChars="0" w:firstLine="0" w:firstLineChars="0"/>
        <w:outlineLvl w:val="0"/>
        <w:rPr>
          <w:rFonts w:hint="default" w:ascii="Times New Roman" w:hAnsi="Times New Roman" w:cs="Times New Roman"/>
          <w:lang w:val="en-US"/>
        </w:rPr>
      </w:pPr>
      <w:bookmarkStart w:id="35" w:name="_Toc22775"/>
      <w:bookmarkStart w:id="36" w:name="_Toc22723"/>
      <w:r>
        <w:rPr>
          <w:rFonts w:hint="default" w:ascii="Times New Roman" w:hAnsi="Times New Roman" w:cs="Times New Roman"/>
        </w:rPr>
        <w:t>Đối tượng và phạm vi nghiên cứu</w:t>
      </w:r>
      <w:bookmarkEnd w:id="34"/>
      <w:bookmarkEnd w:id="35"/>
      <w:bookmarkEnd w:id="36"/>
    </w:p>
    <w:p w14:paraId="06B5CDBE">
      <w:pPr>
        <w:pStyle w:val="85"/>
        <w:keepNext w:val="0"/>
        <w:keepLines w:val="0"/>
        <w:widowControl/>
        <w:suppressLineNumbers w:val="0"/>
        <w:ind w:left="0" w:leftChars="0" w:firstLine="0" w:firstLineChars="0"/>
        <w:rPr>
          <w:rFonts w:hint="default" w:ascii="Times New Roman" w:hAnsi="Times New Roman" w:cs="Times New Roman"/>
        </w:rPr>
      </w:pPr>
      <w:r>
        <w:rPr>
          <w:rStyle w:val="92"/>
          <w:rFonts w:hint="default" w:ascii="Times New Roman" w:hAnsi="Times New Roman" w:cs="Times New Roman"/>
        </w:rPr>
        <w:t>Đối tượng nghiên cứu:</w:t>
      </w:r>
      <w:r>
        <w:rPr>
          <w:rFonts w:hint="default" w:ascii="Times New Roman" w:hAnsi="Times New Roman" w:cs="Times New Roman"/>
        </w:rPr>
        <w:br w:type="textWrapping"/>
      </w:r>
      <w:r>
        <w:rPr>
          <w:rFonts w:hint="default" w:ascii="Times New Roman" w:hAnsi="Times New Roman" w:cs="Times New Roman"/>
        </w:rPr>
        <w:t>Các thuật toán xử lý ảnh và phát hiện khuôn mặt trong thư viện OpenCV, đặc biệt là thuật toán Haar Cascade.</w:t>
      </w:r>
    </w:p>
    <w:p w14:paraId="0EA78DDF">
      <w:pPr>
        <w:pStyle w:val="85"/>
        <w:keepNext w:val="0"/>
        <w:keepLines w:val="0"/>
        <w:widowControl/>
        <w:suppressLineNumbers w:val="0"/>
        <w:ind w:left="0" w:leftChars="0" w:firstLine="0" w:firstLineChars="0"/>
        <w:rPr>
          <w:rFonts w:hint="default" w:ascii="Times New Roman" w:hAnsi="Times New Roman" w:cs="Times New Roman"/>
          <w:lang w:val="en-US"/>
        </w:rPr>
      </w:pPr>
      <w:r>
        <w:rPr>
          <w:rStyle w:val="92"/>
          <w:rFonts w:hint="default" w:ascii="Times New Roman" w:hAnsi="Times New Roman" w:cs="Times New Roman"/>
        </w:rPr>
        <w:t>Phạm vi nghiên cứu:</w:t>
      </w:r>
      <w:r>
        <w:rPr>
          <w:rFonts w:hint="default" w:ascii="Times New Roman" w:hAnsi="Times New Roman" w:cs="Times New Roman"/>
        </w:rPr>
        <w:br w:type="textWrapping"/>
      </w:r>
      <w:r>
        <w:rPr>
          <w:rFonts w:hint="default" w:ascii="Times New Roman" w:hAnsi="Times New Roman" w:cs="Times New Roman"/>
        </w:rPr>
        <w:t>Đề tài tập trung vào việc phát hiện khuôn mặt từ hình ảnh video thu được qua webcam trong điều kiện ánh sáng bình thường, chưa đi sâu vào nhận diện danh tính hay tối ưu hiệu suất nâng cao.</w:t>
      </w:r>
    </w:p>
    <w:p w14:paraId="62DB9E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0" w:lineRule="atLeast"/>
        <w:ind w:right="0" w:rightChars="0"/>
        <w:jc w:val="left"/>
        <w:textAlignment w:val="auto"/>
        <w:rPr>
          <w:rStyle w:val="92"/>
          <w:rFonts w:hint="default" w:ascii="Times New Roman" w:hAnsi="Times New Roman" w:eastAsia="sans-serif" w:cs="Times New Roman"/>
          <w:b/>
          <w:bCs/>
          <w:i w:val="0"/>
          <w:iCs w:val="0"/>
          <w:caps w:val="0"/>
          <w:color w:val="000000"/>
          <w:spacing w:val="0"/>
          <w:sz w:val="24"/>
          <w:szCs w:val="24"/>
          <w:shd w:val="clear" w:fill="FFFFFF"/>
          <w:lang w:val="en-US"/>
        </w:rPr>
      </w:pPr>
    </w:p>
    <w:p w14:paraId="13A024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0" w:lineRule="atLeast"/>
        <w:ind w:right="0" w:rightChars="0"/>
        <w:jc w:val="left"/>
        <w:textAlignment w:val="auto"/>
        <w:rPr>
          <w:rFonts w:hint="default" w:ascii="Times New Roman" w:hAnsi="Times New Roman" w:eastAsia="sans-serif" w:cs="Times New Roman"/>
          <w:i w:val="0"/>
          <w:iCs w:val="0"/>
          <w:caps w:val="0"/>
          <w:color w:val="000000"/>
          <w:spacing w:val="0"/>
          <w:sz w:val="24"/>
          <w:szCs w:val="24"/>
          <w:shd w:val="clear" w:fill="FFFFFF"/>
        </w:rPr>
      </w:pPr>
    </w:p>
    <w:p w14:paraId="00BA8661">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37" w:name="_Toc2144"/>
      <w:bookmarkStart w:id="38" w:name="_Toc16541"/>
      <w:bookmarkStart w:id="39" w:name="_Toc16553"/>
      <w:r>
        <w:rPr>
          <w:rFonts w:hint="default" w:ascii="Times New Roman" w:hAnsi="Times New Roman" w:cs="Times New Roman"/>
        </w:rPr>
        <w:t>Phương pháp nghiên cứu</w:t>
      </w:r>
      <w:bookmarkEnd w:id="37"/>
      <w:bookmarkEnd w:id="38"/>
      <w:bookmarkEnd w:id="39"/>
    </w:p>
    <w:p w14:paraId="45460AC6">
      <w:pPr>
        <w:pStyle w:val="85"/>
        <w:keepNext w:val="0"/>
        <w:keepLines w:val="0"/>
        <w:widowControl/>
        <w:suppressLineNumbers w:val="0"/>
        <w:ind w:firstLine="360" w:firstLineChars="150"/>
        <w:rPr>
          <w:rFonts w:hint="default" w:ascii="Times New Roman" w:hAnsi="Times New Roman" w:cs="Times New Roman"/>
        </w:rPr>
      </w:pPr>
      <w:r>
        <w:rPr>
          <w:rFonts w:hint="default" w:ascii="Times New Roman" w:hAnsi="Times New Roman" w:cs="Times New Roman"/>
        </w:rPr>
        <w:t>Đề tài được thực hiện dựa trên các phương pháp nghiên cứu sau:</w:t>
      </w:r>
    </w:p>
    <w:p w14:paraId="2DABBF37">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Nghiên cứu tài liệu về xử lý ảnh, thị giác máy tính và OpenCV.</w:t>
      </w:r>
    </w:p>
    <w:p w14:paraId="0F672D67">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Phân tích và lựa chọn thuật toán phát hiện khuôn mặt phù hợp.</w:t>
      </w:r>
    </w:p>
    <w:p w14:paraId="59C1917E">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Lập trình và triển khai chương trình bằng ngôn ngữ Python kết hợp thư viện OpenCV.</w:t>
      </w:r>
    </w:p>
    <w:p w14:paraId="0AB3DC9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Thực nghiệm, kiểm tra và đánh giá kết quả đạt được.</w:t>
      </w:r>
    </w:p>
    <w:p w14:paraId="66409DFC">
      <w:pPr>
        <w:rPr>
          <w:rFonts w:hint="default"/>
        </w:rPr>
      </w:pPr>
    </w:p>
    <w:p w14:paraId="17B127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0" w:lineRule="atLeast"/>
        <w:ind w:left="360" w:leftChars="0"/>
        <w:jc w:val="left"/>
        <w:textAlignment w:val="auto"/>
        <w:rPr>
          <w:rStyle w:val="44"/>
          <w:rFonts w:hint="default" w:ascii="Times New Roman" w:hAnsi="Times New Roman" w:eastAsia="SimSun" w:cs="Times New Roman"/>
          <w:kern w:val="0"/>
          <w:sz w:val="24"/>
          <w:szCs w:val="24"/>
          <w:lang w:val="en-US" w:eastAsia="zh-CN"/>
        </w:rPr>
      </w:pPr>
    </w:p>
    <w:p w14:paraId="386214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0" w:lineRule="atLeast"/>
        <w:ind w:left="360" w:leftChars="0"/>
        <w:jc w:val="left"/>
        <w:textAlignment w:val="auto"/>
        <w:rPr>
          <w:rStyle w:val="44"/>
          <w:rFonts w:hint="default" w:ascii="Times New Roman" w:hAnsi="Times New Roman" w:eastAsia="SimSun" w:cs="Times New Roman"/>
          <w:kern w:val="0"/>
          <w:sz w:val="24"/>
          <w:szCs w:val="24"/>
          <w:lang w:val="en-US" w:eastAsia="zh-CN"/>
        </w:rPr>
      </w:pPr>
    </w:p>
    <w:p w14:paraId="68726B9F">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40" w:name="_Toc24192"/>
      <w:bookmarkStart w:id="41" w:name="_Toc13277"/>
      <w:bookmarkStart w:id="42" w:name="_Toc12666"/>
      <w:r>
        <w:rPr>
          <w:rFonts w:hint="default" w:ascii="Times New Roman" w:hAnsi="Times New Roman" w:cs="Times New Roman"/>
        </w:rPr>
        <w:t>Ý nghĩa thực tiễn của đề tài</w:t>
      </w:r>
      <w:bookmarkEnd w:id="40"/>
      <w:bookmarkEnd w:id="41"/>
      <w:bookmarkEnd w:id="42"/>
    </w:p>
    <w:p w14:paraId="4F98ECE7">
      <w:pPr>
        <w:pStyle w:val="85"/>
        <w:keepNext w:val="0"/>
        <w:keepLines w:val="0"/>
        <w:widowControl/>
        <w:suppressLineNumbers w:val="0"/>
        <w:ind w:left="400" w:leftChars="200" w:firstLine="0" w:firstLineChars="0"/>
        <w:rPr>
          <w:rFonts w:hint="default" w:ascii="Times New Roman" w:hAnsi="Times New Roman" w:cs="Times New Roman"/>
        </w:rPr>
      </w:pPr>
      <w:r>
        <w:rPr>
          <w:rFonts w:hint="default" w:ascii="Times New Roman" w:hAnsi="Times New Roman" w:cs="Times New Roman"/>
        </w:rPr>
        <w:t>Kết quả của đề tài có thể được ứng dụng trong nhiều lĩnh vực thực tế như:</w:t>
      </w:r>
    </w:p>
    <w:p w14:paraId="7341343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Hệ thống giám sát và an ninh.</w:t>
      </w:r>
    </w:p>
    <w:p w14:paraId="0AE2519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Ứng dụng điểm danh tự động trong giáo dục.</w:t>
      </w:r>
    </w:p>
    <w:p w14:paraId="47E17226">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Các hệ thống tương tác người – máy.</w:t>
      </w:r>
    </w:p>
    <w:p w14:paraId="1B3BE051">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Làm nền tảng để phát triển các bài toán nâng cao như nhận diện khuôn mặt, theo dõi đối tượng.</w:t>
      </w:r>
    </w:p>
    <w:p w14:paraId="7D5AF778">
      <w:pPr>
        <w:pStyle w:val="2"/>
        <w:numPr>
          <w:ilvl w:val="0"/>
          <w:numId w:val="11"/>
        </w:numPr>
        <w:bidi w:val="0"/>
        <w:ind w:left="0" w:leftChars="0" w:firstLine="0" w:firstLineChars="0"/>
        <w:rPr>
          <w:rFonts w:hint="default" w:ascii="Times New Roman" w:hAnsi="Times New Roman" w:cs="Times New Roman"/>
          <w:sz w:val="40"/>
          <w:szCs w:val="40"/>
        </w:rPr>
      </w:pPr>
      <w:bookmarkStart w:id="43" w:name="_Toc14193"/>
      <w:bookmarkStart w:id="44" w:name="_Toc525"/>
      <w:bookmarkStart w:id="45" w:name="_Toc8438"/>
      <w:bookmarkStart w:id="46" w:name="_Toc31405"/>
      <w:r>
        <w:rPr>
          <w:rFonts w:hint="default" w:ascii="Times New Roman" w:hAnsi="Times New Roman" w:cs="Times New Roman"/>
          <w:sz w:val="40"/>
          <w:szCs w:val="40"/>
        </w:rPr>
        <w:t>NGHIÊN CỨU LÝ THUYẾT</w:t>
      </w:r>
      <w:bookmarkEnd w:id="43"/>
      <w:bookmarkEnd w:id="44"/>
      <w:bookmarkEnd w:id="45"/>
      <w:bookmarkEnd w:id="46"/>
    </w:p>
    <w:p w14:paraId="641ADDD8">
      <w:pPr>
        <w:spacing w:line="360" w:lineRule="auto"/>
        <w:ind w:left="360"/>
        <w:jc w:val="left"/>
        <w:rPr>
          <w:rFonts w:hint="default" w:ascii="Times New Roman" w:hAnsi="Times New Roman" w:cs="Times New Roman"/>
          <w:sz w:val="26"/>
          <w:szCs w:val="26"/>
        </w:rPr>
      </w:pPr>
    </w:p>
    <w:p w14:paraId="6C80B5C0">
      <w:pPr>
        <w:spacing w:line="360" w:lineRule="auto"/>
        <w:ind w:left="360"/>
        <w:jc w:val="left"/>
        <w:rPr>
          <w:rFonts w:hint="default" w:ascii="Times New Roman" w:hAnsi="Times New Roman" w:cs="Times New Roman"/>
          <w:sz w:val="24"/>
          <w:szCs w:val="24"/>
        </w:rPr>
      </w:pPr>
    </w:p>
    <w:p w14:paraId="17EA6473">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sz w:val="36"/>
          <w:szCs w:val="36"/>
        </w:rPr>
      </w:pPr>
      <w:bookmarkStart w:id="47" w:name="_Toc31308"/>
      <w:bookmarkStart w:id="48" w:name="_Toc29906"/>
      <w:bookmarkStart w:id="49" w:name="_Toc19602"/>
      <w:r>
        <w:rPr>
          <w:rStyle w:val="92"/>
          <w:rFonts w:hint="default" w:ascii="Times New Roman" w:hAnsi="Times New Roman" w:cs="Times New Roman"/>
          <w:b/>
          <w:bCs/>
          <w:sz w:val="36"/>
          <w:szCs w:val="36"/>
        </w:rPr>
        <w:t>Tổng quan về thị giác máy tính</w:t>
      </w:r>
      <w:bookmarkEnd w:id="47"/>
      <w:bookmarkEnd w:id="48"/>
      <w:bookmarkEnd w:id="49"/>
    </w:p>
    <w:p w14:paraId="6334C9A9">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Thị giác máy tính (Computer Vision) là một lĩnh vực thuộc trí tuệ nhân tạo, tập trung vào việc giúp máy tính có khả năng “nhìn” và hiểu nội dung từ hình ảnh hoặc video. Mục tiêu của thị giác máy tính là trích xuất thông tin có ý nghĩa từ dữ liệu hình ảnh, từ đó hỗ trợ cho các hệ thống tự động đưa ra quyết định hoặc phản hồi phù hợp.</w:t>
      </w:r>
    </w:p>
    <w:p w14:paraId="1E6E58F6">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những năm gần đây, thị giác máy tính đã được ứng dụng rộng rãi trong nhiều lĩnh vực như nhận diện khuôn mặt, giám sát an ninh, xe tự hành, y tế và thương mại điện tử. Bài toán phát hiện khuôn mặt là một trong những bài toán cơ bản và quan trọng của lĩnh vực này.</w:t>
      </w:r>
    </w:p>
    <w:p w14:paraId="1C275F71">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sz w:val="36"/>
          <w:szCs w:val="36"/>
        </w:rPr>
      </w:pPr>
      <w:bookmarkStart w:id="50" w:name="_Toc10953"/>
      <w:bookmarkStart w:id="51" w:name="_Toc6328"/>
      <w:bookmarkStart w:id="52" w:name="_Toc3348"/>
      <w:r>
        <w:rPr>
          <w:rStyle w:val="92"/>
          <w:rFonts w:hint="default" w:ascii="Times New Roman" w:hAnsi="Times New Roman" w:cs="Times New Roman"/>
          <w:b/>
          <w:bCs/>
          <w:sz w:val="36"/>
          <w:szCs w:val="36"/>
        </w:rPr>
        <w:t>Tổng quan về xử lý ảnh số</w:t>
      </w:r>
      <w:bookmarkEnd w:id="50"/>
      <w:bookmarkEnd w:id="51"/>
      <w:bookmarkEnd w:id="52"/>
    </w:p>
    <w:p w14:paraId="1C30D4C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Xử lý ảnh số là quá trình sử dụng các thuật toán nhằm biến đổi, cải thiện hoặc phân tích hình ảnh dưới dạng số. Một ảnh số được biểu diễn dưới dạng ma trận các điểm ảnh (pixel), trong đó mỗi điểm ảnh mang thông tin về cường độ sáng hoặc màu sắc.</w:t>
      </w:r>
    </w:p>
    <w:p w14:paraId="413C23C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bước cơ bản trong xử lý ảnh số bao gồm:</w:t>
      </w:r>
    </w:p>
    <w:p w14:paraId="39A94EDB">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Bước 1:</w:t>
      </w:r>
      <w:r>
        <w:rPr>
          <w:rFonts w:hint="default" w:ascii="Times New Roman" w:hAnsi="Times New Roman" w:cs="Times New Roman"/>
          <w:sz w:val="24"/>
          <w:szCs w:val="24"/>
        </w:rPr>
        <w:t>Thu nhận ảnh từ các thiết bị như camera, webcam.</w:t>
      </w:r>
    </w:p>
    <w:p w14:paraId="4A833169">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Bước 2:</w:t>
      </w:r>
      <w:r>
        <w:rPr>
          <w:rFonts w:hint="default" w:ascii="Times New Roman" w:hAnsi="Times New Roman" w:cs="Times New Roman"/>
          <w:sz w:val="24"/>
          <w:szCs w:val="24"/>
        </w:rPr>
        <w:t>Tiền xử lý ảnh (lọc nhiễu, chuyển đổi màu sắc, cân bằng sáng).</w:t>
      </w:r>
    </w:p>
    <w:p w14:paraId="607AAD5E">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Bước 3:</w:t>
      </w:r>
      <w:r>
        <w:rPr>
          <w:rFonts w:hint="default" w:ascii="Times New Roman" w:hAnsi="Times New Roman" w:cs="Times New Roman"/>
          <w:sz w:val="24"/>
          <w:szCs w:val="24"/>
        </w:rPr>
        <w:t>Trích xuất đặc trưng.</w:t>
      </w:r>
    </w:p>
    <w:p w14:paraId="4D824802">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Bước 4:</w:t>
      </w:r>
      <w:r>
        <w:rPr>
          <w:rFonts w:hint="default" w:ascii="Times New Roman" w:hAnsi="Times New Roman" w:cs="Times New Roman"/>
          <w:sz w:val="24"/>
          <w:szCs w:val="24"/>
        </w:rPr>
        <w:t>Phân tích và nhận dạng đối tượng.</w:t>
      </w:r>
    </w:p>
    <w:p w14:paraId="6269940B">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đề tài này, xử lý ảnh số đóng vai trò quan trọng trong việc chuẩn bị dữ liệu đầu vào phục vụ cho quá trình phát hiện khuôn mặt.</w:t>
      </w:r>
    </w:p>
    <w:p w14:paraId="456891D9">
      <w:pPr>
        <w:pStyle w:val="85"/>
        <w:keepNext w:val="0"/>
        <w:keepLines w:val="0"/>
        <w:widowControl/>
        <w:suppressLineNumbers w:val="0"/>
      </w:pPr>
    </w:p>
    <w:p w14:paraId="1510BD3A">
      <w:pPr>
        <w:spacing w:line="360" w:lineRule="auto"/>
        <w:ind w:left="360"/>
        <w:jc w:val="left"/>
        <w:rPr>
          <w:rFonts w:hint="default" w:ascii="Times New Roman" w:hAnsi="Times New Roman" w:cs="Times New Roman"/>
          <w:sz w:val="26"/>
          <w:szCs w:val="26"/>
        </w:rPr>
      </w:pPr>
    </w:p>
    <w:p w14:paraId="1131FA20">
      <w:pPr>
        <w:spacing w:line="360" w:lineRule="auto"/>
        <w:ind w:left="360"/>
        <w:jc w:val="left"/>
        <w:rPr>
          <w:rFonts w:hint="default" w:ascii="Times New Roman" w:hAnsi="Times New Roman" w:cs="Times New Roman"/>
          <w:sz w:val="26"/>
          <w:szCs w:val="26"/>
        </w:rPr>
      </w:pPr>
    </w:p>
    <w:p w14:paraId="575CEC2F">
      <w:pPr>
        <w:spacing w:line="360" w:lineRule="auto"/>
        <w:ind w:left="360"/>
        <w:jc w:val="left"/>
        <w:rPr>
          <w:rFonts w:hint="default" w:ascii="Times New Roman" w:hAnsi="Times New Roman" w:cs="Times New Roman"/>
          <w:sz w:val="26"/>
          <w:szCs w:val="26"/>
        </w:rPr>
      </w:pPr>
    </w:p>
    <w:p w14:paraId="12CCCB49">
      <w:pPr>
        <w:spacing w:line="360" w:lineRule="auto"/>
        <w:ind w:left="360"/>
        <w:jc w:val="left"/>
        <w:rPr>
          <w:rFonts w:hint="default" w:ascii="Times New Roman" w:hAnsi="Times New Roman" w:cs="Times New Roman"/>
          <w:sz w:val="26"/>
          <w:szCs w:val="26"/>
        </w:rPr>
      </w:pPr>
    </w:p>
    <w:p w14:paraId="490F557D">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rPr>
      </w:pPr>
      <w:bookmarkStart w:id="53" w:name="_Toc18391"/>
      <w:bookmarkStart w:id="54" w:name="_Toc15303"/>
      <w:bookmarkStart w:id="55" w:name="_Toc11503"/>
      <w:r>
        <w:rPr>
          <w:rStyle w:val="92"/>
          <w:rFonts w:hint="default" w:ascii="Times New Roman" w:hAnsi="Times New Roman" w:cs="Times New Roman"/>
          <w:b/>
          <w:bCs/>
        </w:rPr>
        <w:t>Giới thiệu thư viện OpenCV</w:t>
      </w:r>
      <w:bookmarkEnd w:id="53"/>
      <w:bookmarkEnd w:id="54"/>
      <w:bookmarkEnd w:id="55"/>
    </w:p>
    <w:p w14:paraId="361CEB48">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OpenCV (Open Source Computer Vision Library) là một thư viện mã nguồn mở chuyên dùng cho xử lý ảnh và thị giác máy tính. Thư viện hỗ trợ nhiều ngôn ngữ lập trình như C++, Python và Java, đồng thời cung cấp hơn 2500 thuật toán phục vụ các bài toán từ cơ bản đến nâng cao.</w:t>
      </w:r>
    </w:p>
    <w:p w14:paraId="78F041DA">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ưu điểm nổi bật của OpenCV:</w:t>
      </w:r>
    </w:p>
    <w:p w14:paraId="3C73A584">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Mã nguồn mở, dễ tiếp cận và sử dụng.</w:t>
      </w:r>
    </w:p>
    <w:p w14:paraId="648515BB">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Hỗ trợ xử lý ảnh và video theo thời gian thực.</w:t>
      </w:r>
    </w:p>
    <w:p w14:paraId="0069F47E">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Cộng đồng phát triển lớn và tài liệu phong phú.</w:t>
      </w:r>
    </w:p>
    <w:p w14:paraId="4ED58477">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Dễ dàng tích hợp với các hệ thống khác.</w:t>
      </w:r>
    </w:p>
    <w:p w14:paraId="1E17472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đồ án này, OpenCV được sử dụng để xử lý hình ảnh từ webcam và triển khai thuật toán phát hiện khuôn mặt.</w:t>
      </w:r>
    </w:p>
    <w:p w14:paraId="44142E5F">
      <w:pPr>
        <w:spacing w:line="360" w:lineRule="auto"/>
        <w:ind w:left="360"/>
        <w:jc w:val="left"/>
        <w:rPr>
          <w:rFonts w:hint="default" w:ascii="Times New Roman" w:hAnsi="Times New Roman" w:cs="Times New Roman"/>
          <w:sz w:val="26"/>
          <w:szCs w:val="26"/>
        </w:rPr>
      </w:pPr>
    </w:p>
    <w:p w14:paraId="1BCA02ED">
      <w:pPr>
        <w:spacing w:line="360" w:lineRule="auto"/>
        <w:ind w:left="360"/>
        <w:jc w:val="left"/>
        <w:rPr>
          <w:rFonts w:hint="default" w:ascii="Times New Roman" w:hAnsi="Times New Roman" w:cs="Times New Roman"/>
          <w:sz w:val="26"/>
          <w:szCs w:val="26"/>
        </w:rPr>
      </w:pPr>
    </w:p>
    <w:p w14:paraId="4AD70809">
      <w:pPr>
        <w:spacing w:line="360" w:lineRule="auto"/>
        <w:ind w:left="360"/>
        <w:jc w:val="left"/>
        <w:rPr>
          <w:rFonts w:hint="default" w:ascii="Times New Roman" w:hAnsi="Times New Roman" w:cs="Times New Roman"/>
          <w:sz w:val="26"/>
          <w:szCs w:val="26"/>
        </w:rPr>
      </w:pPr>
    </w:p>
    <w:p w14:paraId="673700D9">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rPr>
      </w:pPr>
      <w:bookmarkStart w:id="56" w:name="_Toc13965"/>
      <w:bookmarkStart w:id="57" w:name="_Toc7872"/>
      <w:bookmarkStart w:id="58" w:name="_Toc23919"/>
      <w:r>
        <w:rPr>
          <w:rStyle w:val="92"/>
          <w:rFonts w:hint="default" w:ascii="Times New Roman" w:hAnsi="Times New Roman" w:cs="Times New Roman"/>
          <w:b/>
          <w:bCs/>
        </w:rPr>
        <w:t>Thuật toán phát hiện khuôn mặt Haar Cascade</w:t>
      </w:r>
      <w:bookmarkEnd w:id="56"/>
      <w:bookmarkEnd w:id="57"/>
      <w:bookmarkEnd w:id="58"/>
    </w:p>
    <w:p w14:paraId="38CA7D6B">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Haar Cascade là một trong những phương pháp phổ biến và hiệu quả để phát hiện khuôn mặt. Thuật toán sử dụng các đặc trưng Haar-like để mô tả sự khác biệt về cường độ sáng giữa các vùng trên khuôn mặt.</w:t>
      </w:r>
    </w:p>
    <w:p w14:paraId="2D91A49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Quá trình phát hiện khuôn mặt bằng Haar Cascade bao gồm:</w:t>
      </w:r>
    </w:p>
    <w:p w14:paraId="734C00B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Huấn luyện bộ phân loại từ tập dữ liệu lớn chứa ảnh khuôn mặt và không phải khuôn mặt.</w:t>
      </w:r>
    </w:p>
    <w:p w14:paraId="3CD4D320">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Áp dụng kỹ thuật Cascade Classifier để loại bỏ nhanh các vùng không chứa khuôn mặt.</w:t>
      </w:r>
    </w:p>
    <w:p w14:paraId="6A8919AB">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Quét ảnh đầu vào bằng cửa sổ trượt nhằm xác định vị trí khuôn mặt.</w:t>
      </w:r>
    </w:p>
    <w:p w14:paraId="675D7BB7">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Ưu điểm của thuật toán Haar Cascade là tốc độ xử lý nhanh, phù hợp cho các ứng dụng thời gian thực như phát hiện khuôn mặt từ webcam. Tuy nhiên, thuật toán vẫn còn hạn chế khi điều kiện ánh sáng thay đổi mạnh hoặc góc nhìn khuôn mặt phức tạp.</w:t>
      </w:r>
    </w:p>
    <w:p w14:paraId="469D33A2">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rPr>
      </w:pPr>
      <w:r>
        <w:rPr>
          <w:rFonts w:hint="default" w:ascii="Times New Roman" w:hAnsi="Times New Roman" w:cs="Times New Roman"/>
          <w:sz w:val="26"/>
          <w:szCs w:val="26"/>
        </w:rPr>
        <w:br w:type="page"/>
      </w:r>
      <w:bookmarkStart w:id="59" w:name="_Toc25725"/>
      <w:bookmarkStart w:id="60" w:name="_Toc26644"/>
      <w:bookmarkStart w:id="61" w:name="_Toc16168"/>
      <w:r>
        <w:rPr>
          <w:rStyle w:val="92"/>
          <w:rFonts w:hint="default" w:ascii="Times New Roman" w:hAnsi="Times New Roman" w:cs="Times New Roman"/>
          <w:b/>
          <w:bCs/>
        </w:rPr>
        <w:t>Giả thiết khoa học của đề tài</w:t>
      </w:r>
      <w:bookmarkEnd w:id="59"/>
      <w:bookmarkEnd w:id="60"/>
      <w:bookmarkEnd w:id="61"/>
    </w:p>
    <w:p w14:paraId="22054544">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Giả thiết khoa học của đề tài được đặt ra như sau:</w:t>
      </w:r>
      <w:r>
        <w:rPr>
          <w:rFonts w:hint="default" w:ascii="Times New Roman" w:hAnsi="Times New Roman" w:cs="Times New Roman"/>
        </w:rPr>
        <w:br w:type="textWrapping"/>
      </w:r>
      <w:r>
        <w:rPr>
          <w:rStyle w:val="31"/>
          <w:rFonts w:hint="default" w:ascii="Times New Roman" w:hAnsi="Times New Roman" w:cs="Times New Roman"/>
        </w:rPr>
        <w:t>Nếu sử dụng thư viện OpenCV kết hợp với thuật toán Haar Cascade thì có thể xây dựng được một chương trình phát hiện khuôn mặt từ webcam hoạt động ổn định trong điều kiện thông thường.</w:t>
      </w:r>
    </w:p>
    <w:p w14:paraId="146D844A">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Giả thiết này được kiểm chứng thông qua quá trình xây dựng chương trình, chạy thử nghiệm và đánh giá kết quả phát hiện khuôn mặt trong môi trường thực tế.</w:t>
      </w:r>
    </w:p>
    <w:p w14:paraId="4BC21BED">
      <w:pPr>
        <w:spacing w:after="200" w:line="276" w:lineRule="auto"/>
        <w:jc w:val="left"/>
        <w:rPr>
          <w:rFonts w:hint="default" w:ascii="Times New Roman" w:hAnsi="Times New Roman" w:cs="Times New Roman"/>
          <w:b/>
          <w:bCs/>
          <w:sz w:val="26"/>
          <w:szCs w:val="26"/>
          <w:lang w:val="en-US" w:eastAsia="zh-CN"/>
        </w:rPr>
      </w:pPr>
    </w:p>
    <w:p w14:paraId="58F1D19D">
      <w:pPr>
        <w:pStyle w:val="3"/>
        <w:keepNext w:val="0"/>
        <w:keepLines w:val="0"/>
        <w:widowControl/>
        <w:numPr>
          <w:ilvl w:val="1"/>
          <w:numId w:val="11"/>
        </w:numPr>
        <w:suppressLineNumbers w:val="0"/>
        <w:tabs>
          <w:tab w:val="left" w:pos="0"/>
        </w:tabs>
        <w:ind w:left="0" w:leftChars="0" w:firstLine="0" w:firstLineChars="0"/>
        <w:outlineLvl w:val="0"/>
        <w:rPr>
          <w:rFonts w:hint="default" w:ascii="Times New Roman" w:hAnsi="Times New Roman" w:cs="Times New Roman"/>
        </w:rPr>
      </w:pPr>
      <w:bookmarkStart w:id="62" w:name="_Toc18789"/>
      <w:bookmarkStart w:id="63" w:name="_Toc29005"/>
      <w:bookmarkStart w:id="64" w:name="_Toc5632"/>
      <w:r>
        <w:rPr>
          <w:rStyle w:val="92"/>
          <w:rFonts w:hint="default" w:ascii="Times New Roman" w:hAnsi="Times New Roman" w:cs="Times New Roman"/>
          <w:b/>
          <w:bCs/>
        </w:rPr>
        <w:t>Phương pháp nghiên cứu</w:t>
      </w:r>
      <w:bookmarkEnd w:id="62"/>
      <w:bookmarkEnd w:id="63"/>
      <w:bookmarkEnd w:id="64"/>
    </w:p>
    <w:p w14:paraId="6C8183F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Các phương pháp nghiên cứu được sử dụng trong đồ án bao gồm:</w:t>
      </w:r>
    </w:p>
    <w:p w14:paraId="2CCB4C06">
      <w:pPr>
        <w:pStyle w:val="85"/>
        <w:keepNext w:val="0"/>
        <w:keepLines w:val="0"/>
        <w:widowControl/>
        <w:suppressLineNumbers w:val="0"/>
        <w:ind w:left="720"/>
        <w:rPr>
          <w:rFonts w:hint="default" w:ascii="Times New Roman" w:hAnsi="Times New Roman" w:cs="Times New Roman"/>
        </w:rPr>
      </w:pPr>
      <w:r>
        <w:rPr>
          <w:rStyle w:val="92"/>
          <w:rFonts w:hint="default" w:ascii="Times New Roman" w:hAnsi="Times New Roman" w:cs="Times New Roman"/>
        </w:rPr>
        <w:t>Phương pháp nghiên cứu lý thuyết:</w:t>
      </w:r>
      <w:r>
        <w:rPr>
          <w:rFonts w:hint="default" w:ascii="Times New Roman" w:hAnsi="Times New Roman" w:cs="Times New Roman"/>
        </w:rPr>
        <w:t xml:space="preserve"> tìm hiểu tài liệu về xử lý ảnh, thị giác máy tính và OpenCV.</w:t>
      </w:r>
    </w:p>
    <w:p w14:paraId="4DEA658C">
      <w:pPr>
        <w:pStyle w:val="85"/>
        <w:keepNext w:val="0"/>
        <w:keepLines w:val="0"/>
        <w:widowControl/>
        <w:suppressLineNumbers w:val="0"/>
        <w:ind w:left="720"/>
        <w:rPr>
          <w:rFonts w:hint="default" w:ascii="Times New Roman" w:hAnsi="Times New Roman" w:cs="Times New Roman"/>
        </w:rPr>
      </w:pPr>
      <w:r>
        <w:rPr>
          <w:rStyle w:val="92"/>
          <w:rFonts w:hint="default" w:ascii="Times New Roman" w:hAnsi="Times New Roman" w:cs="Times New Roman"/>
        </w:rPr>
        <w:t>Phương pháp thực nghiệm:</w:t>
      </w:r>
      <w:r>
        <w:rPr>
          <w:rFonts w:hint="default" w:ascii="Times New Roman" w:hAnsi="Times New Roman" w:cs="Times New Roman"/>
        </w:rPr>
        <w:t xml:space="preserve"> xây dựng chương trình phát hiện khuôn mặt và kiểm tra hoạt động của hệ thống.</w:t>
      </w:r>
    </w:p>
    <w:p w14:paraId="6FE7B234">
      <w:pPr>
        <w:pStyle w:val="85"/>
        <w:keepNext w:val="0"/>
        <w:keepLines w:val="0"/>
        <w:widowControl/>
        <w:suppressLineNumbers w:val="0"/>
        <w:ind w:left="720"/>
        <w:rPr>
          <w:rFonts w:hint="default" w:ascii="Times New Roman" w:hAnsi="Times New Roman" w:cs="Times New Roman"/>
        </w:rPr>
      </w:pPr>
      <w:r>
        <w:rPr>
          <w:rStyle w:val="92"/>
          <w:rFonts w:hint="default" w:ascii="Times New Roman" w:hAnsi="Times New Roman" w:cs="Times New Roman"/>
        </w:rPr>
        <w:t>Phương pháp phân tích – đánh giá:</w:t>
      </w:r>
      <w:r>
        <w:rPr>
          <w:rFonts w:hint="default" w:ascii="Times New Roman" w:hAnsi="Times New Roman" w:cs="Times New Roman"/>
        </w:rPr>
        <w:t xml:space="preserve"> so sánh kết quả phát hiện khuôn mặt trong các điều kiện khác nhau để đánh giá độ chính xác và hiệu quả.</w:t>
      </w:r>
    </w:p>
    <w:p w14:paraId="00E4B3DF">
      <w:pPr>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br w:type="page"/>
      </w:r>
    </w:p>
    <w:p w14:paraId="58C1B7E4">
      <w:pPr>
        <w:pStyle w:val="2"/>
        <w:numPr>
          <w:ilvl w:val="0"/>
          <w:numId w:val="11"/>
        </w:numPr>
        <w:bidi w:val="0"/>
        <w:rPr>
          <w:rFonts w:hint="default" w:ascii="Times New Roman" w:hAnsi="Times New Roman" w:cs="Times New Roman"/>
          <w:sz w:val="40"/>
          <w:szCs w:val="40"/>
          <w:lang w:val="en-US" w:eastAsia="zh-CN"/>
        </w:rPr>
      </w:pPr>
      <w:bookmarkStart w:id="65" w:name="_Toc3665"/>
      <w:bookmarkStart w:id="66" w:name="_Toc30645"/>
      <w:bookmarkStart w:id="67" w:name="_Toc12852"/>
      <w:bookmarkStart w:id="68" w:name="_Toc23646"/>
      <w:r>
        <w:rPr>
          <w:rFonts w:hint="default" w:ascii="Times New Roman" w:hAnsi="Times New Roman" w:cs="Times New Roman"/>
          <w:sz w:val="40"/>
          <w:szCs w:val="40"/>
        </w:rPr>
        <w:t>HIỆN THỰC HÓA NGHIÊN CỨU</w:t>
      </w:r>
      <w:bookmarkEnd w:id="65"/>
      <w:bookmarkEnd w:id="66"/>
      <w:bookmarkEnd w:id="67"/>
      <w:bookmarkEnd w:id="68"/>
    </w:p>
    <w:p w14:paraId="5B6D9F13">
      <w:pPr>
        <w:pStyle w:val="3"/>
        <w:numPr>
          <w:ilvl w:val="1"/>
          <w:numId w:val="11"/>
        </w:numPr>
        <w:bidi w:val="0"/>
        <w:outlineLvl w:val="0"/>
        <w:rPr>
          <w:rFonts w:hint="default" w:ascii="Times New Roman" w:hAnsi="Times New Roman" w:cs="Times New Roman"/>
          <w:lang w:val="en-US" w:eastAsia="zh-CN"/>
        </w:rPr>
      </w:pPr>
      <w:bookmarkStart w:id="69" w:name="_Toc6690"/>
      <w:bookmarkStart w:id="70" w:name="_Toc30014"/>
      <w:bookmarkStart w:id="71" w:name="_Toc11201"/>
      <w:r>
        <w:rPr>
          <w:rFonts w:hint="default" w:ascii="Times New Roman" w:hAnsi="Times New Roman" w:cs="Times New Roman"/>
        </w:rPr>
        <w:t>Phân tích yêu cầu hệ thống</w:t>
      </w:r>
      <w:bookmarkEnd w:id="69"/>
      <w:bookmarkEnd w:id="70"/>
      <w:bookmarkEnd w:id="71"/>
    </w:p>
    <w:p w14:paraId="128FEC55">
      <w:pPr>
        <w:pStyle w:val="4"/>
        <w:numPr>
          <w:ilvl w:val="2"/>
          <w:numId w:val="11"/>
        </w:numPr>
        <w:bidi w:val="0"/>
        <w:rPr>
          <w:rFonts w:hint="default" w:ascii="Times New Roman" w:hAnsi="Times New Roman" w:cs="Times New Roman"/>
          <w:lang w:val="en-US" w:eastAsia="zh-CN"/>
        </w:rPr>
      </w:pPr>
      <w:bookmarkStart w:id="72" w:name="_Toc7540"/>
      <w:bookmarkStart w:id="73" w:name="_Toc2193"/>
      <w:bookmarkStart w:id="74" w:name="_Toc3223"/>
      <w:r>
        <w:rPr>
          <w:rFonts w:hint="default" w:ascii="Times New Roman" w:hAnsi="Times New Roman" w:cs="Times New Roman"/>
        </w:rPr>
        <w:t>Yêu cầu chức năng</w:t>
      </w:r>
      <w:bookmarkEnd w:id="72"/>
      <w:bookmarkEnd w:id="73"/>
      <w:bookmarkEnd w:id="74"/>
    </w:p>
    <w:p w14:paraId="392A22D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phát hiện khuôn mặt từ webcam cần đáp ứng các yêu cầu chức năng sau:</w:t>
      </w:r>
    </w:p>
    <w:p w14:paraId="14B2FF64">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Thu nhận hình ảnh video từ webcam theo thời gian thực.</w:t>
      </w:r>
    </w:p>
    <w:p w14:paraId="403016F2">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Phát hiện khuôn mặt xuất hiện trong khung hình.</w:t>
      </w:r>
    </w:p>
    <w:p w14:paraId="2ABE863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Hiển thị khung bao quanh khuôn mặt được phát hiện.</w:t>
      </w:r>
    </w:p>
    <w:p w14:paraId="3A66637F">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Hoạt động ổn định trong điều kiện ánh sáng thông thường.</w:t>
      </w:r>
    </w:p>
    <w:p w14:paraId="6DD8D7E5">
      <w:pPr>
        <w:pStyle w:val="4"/>
        <w:numPr>
          <w:ilvl w:val="2"/>
          <w:numId w:val="11"/>
        </w:numPr>
        <w:bidi w:val="0"/>
        <w:rPr>
          <w:rFonts w:hint="default"/>
        </w:rPr>
      </w:pPr>
      <w:bookmarkStart w:id="75" w:name="_Toc15265"/>
      <w:bookmarkStart w:id="76" w:name="_Toc12341"/>
      <w:bookmarkStart w:id="77" w:name="_Toc6598"/>
      <w:r>
        <w:rPr>
          <w:rFonts w:hint="default"/>
        </w:rPr>
        <w:t>Yêu cầu phi chức năng</w:t>
      </w:r>
      <w:bookmarkEnd w:id="75"/>
      <w:bookmarkEnd w:id="76"/>
      <w:bookmarkEnd w:id="77"/>
    </w:p>
    <w:p w14:paraId="7F51F6A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Hệ thống có tốc độ xử lý đủ nhanh để sử dụng trong thời gian thực.</w:t>
      </w:r>
    </w:p>
    <w:p w14:paraId="538D4831">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Giao diện đơn giản, dễ sử dụng.</w:t>
      </w:r>
    </w:p>
    <w:p w14:paraId="0C185097">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Chương trình có khả năng mở rộng để phát triển thêm các chức năng khác như nhận diện khuôn mặt.</w:t>
      </w:r>
    </w:p>
    <w:p w14:paraId="5B6BB368">
      <w:pPr>
        <w:pStyle w:val="3"/>
        <w:numPr>
          <w:ilvl w:val="1"/>
          <w:numId w:val="11"/>
        </w:numPr>
        <w:bidi w:val="0"/>
        <w:outlineLvl w:val="0"/>
        <w:rPr>
          <w:rFonts w:hint="default" w:ascii="Times New Roman" w:hAnsi="Times New Roman" w:cs="Times New Roman"/>
          <w:lang w:val="en-US" w:eastAsia="zh-CN"/>
        </w:rPr>
      </w:pPr>
      <w:bookmarkStart w:id="78" w:name="_Toc28892"/>
      <w:bookmarkStart w:id="79" w:name="_Toc28576"/>
      <w:bookmarkStart w:id="80" w:name="_Toc19733"/>
      <w:r>
        <w:rPr>
          <w:rFonts w:hint="default" w:ascii="Times New Roman" w:hAnsi="Times New Roman" w:cs="Times New Roman"/>
        </w:rPr>
        <w:t>Thiết kế hệ thống</w:t>
      </w:r>
      <w:bookmarkEnd w:id="78"/>
      <w:bookmarkEnd w:id="79"/>
      <w:bookmarkEnd w:id="80"/>
    </w:p>
    <w:p w14:paraId="31942D1F">
      <w:pPr>
        <w:pStyle w:val="4"/>
        <w:numPr>
          <w:ilvl w:val="2"/>
          <w:numId w:val="11"/>
        </w:numPr>
        <w:bidi w:val="0"/>
        <w:rPr>
          <w:rFonts w:hint="default" w:ascii="Times New Roman" w:hAnsi="Times New Roman" w:cs="Times New Roman"/>
          <w:sz w:val="32"/>
          <w:szCs w:val="32"/>
          <w:lang w:val="en-US" w:eastAsia="zh-CN"/>
        </w:rPr>
      </w:pPr>
      <w:bookmarkStart w:id="81" w:name="_Toc18771"/>
      <w:bookmarkStart w:id="82" w:name="_Toc15557"/>
      <w:bookmarkStart w:id="83" w:name="_Toc9415"/>
      <w:r>
        <w:rPr>
          <w:rFonts w:hint="default" w:ascii="Times New Roman" w:hAnsi="Times New Roman" w:cs="Times New Roman"/>
          <w:sz w:val="32"/>
          <w:szCs w:val="32"/>
        </w:rPr>
        <w:t>Mô hình tổng quát của hệ thống</w:t>
      </w:r>
      <w:bookmarkEnd w:id="81"/>
      <w:bookmarkEnd w:id="82"/>
      <w:bookmarkEnd w:id="83"/>
    </w:p>
    <w:p w14:paraId="5B1AE61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được thiết kế theo mô hình xử lý tuần tự với các bước chính:</w:t>
      </w:r>
    </w:p>
    <w:p w14:paraId="0E14FD9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Thu nhận dữ liệu hình ảnh từ webcam.</w:t>
      </w:r>
    </w:p>
    <w:p w14:paraId="692E9DE9">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Tiền xử lý ảnh.</w:t>
      </w:r>
    </w:p>
    <w:p w14:paraId="6081B376">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Phát hiện khuôn mặt.</w:t>
      </w:r>
    </w:p>
    <w:p w14:paraId="768CEA94">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Hiển thị kết quả.</w:t>
      </w:r>
    </w:p>
    <w:p w14:paraId="0933A80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Mỗi bước đảm nhiệm một chức năng riêng biệt và được liên kết chặt chẽ với nhau nhằm đảm bảo hệ thống hoạt động hiệu quả.</w:t>
      </w:r>
    </w:p>
    <w:p w14:paraId="58CA2130">
      <w:pPr>
        <w:rPr>
          <w:rFonts w:hint="default" w:ascii="Times New Roman" w:hAnsi="Times New Roman" w:cs="Times New Roman"/>
          <w:sz w:val="28"/>
          <w:szCs w:val="28"/>
        </w:rPr>
      </w:pPr>
      <w:r>
        <w:rPr>
          <w:rStyle w:val="92"/>
          <w:rFonts w:hint="default" w:ascii="Times New Roman" w:hAnsi="Times New Roman" w:cs="Times New Roman"/>
          <w:sz w:val="28"/>
          <w:szCs w:val="28"/>
        </w:rPr>
        <w:br w:type="page"/>
      </w:r>
    </w:p>
    <w:p w14:paraId="189A306B">
      <w:pPr>
        <w:pStyle w:val="4"/>
        <w:keepNext w:val="0"/>
        <w:keepLines w:val="0"/>
        <w:widowControl/>
        <w:numPr>
          <w:ilvl w:val="2"/>
          <w:numId w:val="11"/>
        </w:numPr>
        <w:suppressLineNumbers w:val="0"/>
        <w:tabs>
          <w:tab w:val="left" w:pos="0"/>
        </w:tabs>
        <w:ind w:left="0" w:leftChars="0" w:firstLine="0" w:firstLineChars="0"/>
        <w:rPr>
          <w:rFonts w:hint="default" w:ascii="Times New Roman" w:hAnsi="Times New Roman" w:cs="Times New Roman"/>
          <w:sz w:val="28"/>
          <w:szCs w:val="28"/>
        </w:rPr>
      </w:pPr>
      <w:bookmarkStart w:id="84" w:name="_Toc8490"/>
      <w:bookmarkStart w:id="85" w:name="_Toc26582"/>
      <w:bookmarkStart w:id="86" w:name="_Toc579"/>
      <w:r>
        <w:rPr>
          <w:rStyle w:val="92"/>
          <w:rFonts w:hint="default" w:ascii="Times New Roman" w:hAnsi="Times New Roman" w:cs="Times New Roman"/>
          <w:b/>
          <w:bCs/>
          <w:sz w:val="28"/>
          <w:szCs w:val="28"/>
        </w:rPr>
        <w:t>Thiết kế luồng xử lý</w:t>
      </w:r>
      <w:bookmarkEnd w:id="84"/>
      <w:bookmarkEnd w:id="85"/>
      <w:bookmarkEnd w:id="86"/>
    </w:p>
    <w:p w14:paraId="1F84E09F">
      <w:pPr>
        <w:pStyle w:val="85"/>
        <w:keepNext w:val="0"/>
        <w:keepLines w:val="0"/>
        <w:widowControl/>
        <w:suppressLineNumbers w:val="0"/>
      </w:pPr>
      <w:r>
        <w:t>Luồng xử lý của chương trình được mô tả như sau:</w:t>
      </w:r>
    </w:p>
    <w:p w14:paraId="5C60C866">
      <w:pPr>
        <w:pStyle w:val="85"/>
        <w:keepNext w:val="0"/>
        <w:keepLines w:val="0"/>
        <w:widowControl/>
        <w:suppressLineNumbers w:val="0"/>
        <w:ind w:left="720"/>
      </w:pPr>
      <w:r>
        <w:rPr>
          <w:rFonts w:hint="default"/>
          <w:lang w:val="en-US"/>
        </w:rPr>
        <w:t>-</w:t>
      </w:r>
      <w:r>
        <w:t>Webcam thu nhận từng khung hình video.</w:t>
      </w:r>
    </w:p>
    <w:p w14:paraId="4F73A9FF">
      <w:pPr>
        <w:pStyle w:val="85"/>
        <w:keepNext w:val="0"/>
        <w:keepLines w:val="0"/>
        <w:widowControl/>
        <w:suppressLineNumbers w:val="0"/>
        <w:ind w:left="720"/>
      </w:pPr>
      <w:r>
        <w:rPr>
          <w:rFonts w:hint="default"/>
          <w:lang w:val="en-US"/>
        </w:rPr>
        <w:t>-</w:t>
      </w:r>
      <w:r>
        <w:t>Khung hình được chuyển sang ảnh xám để giảm độ phức tạp.</w:t>
      </w:r>
    </w:p>
    <w:p w14:paraId="78DE2969">
      <w:pPr>
        <w:pStyle w:val="85"/>
        <w:keepNext w:val="0"/>
        <w:keepLines w:val="0"/>
        <w:widowControl/>
        <w:suppressLineNumbers w:val="0"/>
        <w:ind w:left="720"/>
      </w:pPr>
      <w:r>
        <w:rPr>
          <w:rFonts w:hint="default"/>
          <w:lang w:val="en-US"/>
        </w:rPr>
        <w:t>-</w:t>
      </w:r>
      <w:r>
        <w:t>Thuật toán Haar Cascade được áp dụng để phát hiện khuôn mặt.</w:t>
      </w:r>
    </w:p>
    <w:p w14:paraId="48A47E2C">
      <w:pPr>
        <w:pStyle w:val="85"/>
        <w:keepNext w:val="0"/>
        <w:keepLines w:val="0"/>
        <w:widowControl/>
        <w:suppressLineNumbers w:val="0"/>
        <w:ind w:left="720"/>
      </w:pPr>
      <w:r>
        <w:rPr>
          <w:rFonts w:hint="default"/>
          <w:lang w:val="en-US"/>
        </w:rPr>
        <w:t>-</w:t>
      </w:r>
      <w:r>
        <w:t>Kết quả phát hiện được hiển thị trực tiếp lên màn hình.</w:t>
      </w:r>
    </w:p>
    <w:p w14:paraId="0AE906D1">
      <w:pPr>
        <w:pStyle w:val="3"/>
        <w:numPr>
          <w:ilvl w:val="1"/>
          <w:numId w:val="11"/>
        </w:numPr>
        <w:bidi w:val="0"/>
        <w:outlineLvl w:val="0"/>
        <w:rPr>
          <w:rFonts w:hint="default" w:ascii="Times New Roman" w:hAnsi="Times New Roman" w:cs="Times New Roman"/>
        </w:rPr>
      </w:pPr>
      <w:bookmarkStart w:id="87" w:name="_Toc22752"/>
      <w:bookmarkStart w:id="88" w:name="_Toc20755"/>
      <w:bookmarkStart w:id="89" w:name="_Toc20427"/>
      <w:r>
        <w:rPr>
          <w:rFonts w:hint="default" w:ascii="Times New Roman" w:hAnsi="Times New Roman" w:cs="Times New Roman"/>
        </w:rPr>
        <w:t>Môi trường và công cụ cài đặt</w:t>
      </w:r>
      <w:bookmarkEnd w:id="87"/>
      <w:bookmarkEnd w:id="88"/>
      <w:bookmarkEnd w:id="89"/>
    </w:p>
    <w:p w14:paraId="54575979">
      <w:pPr>
        <w:pStyle w:val="4"/>
        <w:keepNext w:val="0"/>
        <w:keepLines w:val="0"/>
        <w:widowControl/>
        <w:numPr>
          <w:ilvl w:val="2"/>
          <w:numId w:val="11"/>
        </w:numPr>
        <w:suppressLineNumbers w:val="0"/>
        <w:tabs>
          <w:tab w:val="left" w:pos="0"/>
        </w:tabs>
        <w:ind w:left="0" w:leftChars="0" w:firstLine="0" w:firstLineChars="0"/>
        <w:rPr>
          <w:rFonts w:hint="default" w:ascii="Times New Roman" w:hAnsi="Times New Roman" w:cs="Times New Roman"/>
        </w:rPr>
      </w:pPr>
      <w:bookmarkStart w:id="90" w:name="_Toc2876"/>
      <w:bookmarkStart w:id="91" w:name="_Toc12347"/>
      <w:bookmarkStart w:id="92" w:name="_Toc14892"/>
      <w:r>
        <w:rPr>
          <w:rStyle w:val="92"/>
          <w:rFonts w:hint="default" w:ascii="Times New Roman" w:hAnsi="Times New Roman" w:cs="Times New Roman"/>
          <w:b/>
          <w:bCs/>
        </w:rPr>
        <w:t>Phần mềm sử dụng</w:t>
      </w:r>
      <w:bookmarkEnd w:id="90"/>
      <w:bookmarkEnd w:id="91"/>
      <w:bookmarkEnd w:id="92"/>
    </w:p>
    <w:p w14:paraId="0072EF0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Ngôn ngữ lập trình: </w:t>
      </w:r>
      <w:r>
        <w:rPr>
          <w:rStyle w:val="92"/>
          <w:rFonts w:hint="default" w:ascii="Times New Roman" w:hAnsi="Times New Roman" w:cs="Times New Roman"/>
        </w:rPr>
        <w:t>Python</w:t>
      </w:r>
    </w:p>
    <w:p w14:paraId="72FA9700">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Thư viện xử lý ảnh: </w:t>
      </w:r>
      <w:r>
        <w:rPr>
          <w:rStyle w:val="92"/>
          <w:rFonts w:hint="default" w:ascii="Times New Roman" w:hAnsi="Times New Roman" w:cs="Times New Roman"/>
        </w:rPr>
        <w:t>OpenCV</w:t>
      </w:r>
    </w:p>
    <w:p w14:paraId="7092C52C">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Công cụ hỗ trợ lập trình: Visual Studio Code</w:t>
      </w:r>
    </w:p>
    <w:p w14:paraId="20A89400">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Hệ điều hành: Windows</w:t>
      </w:r>
    </w:p>
    <w:p w14:paraId="53691830">
      <w:pPr>
        <w:pStyle w:val="4"/>
        <w:keepNext w:val="0"/>
        <w:keepLines w:val="0"/>
        <w:widowControl/>
        <w:numPr>
          <w:ilvl w:val="2"/>
          <w:numId w:val="11"/>
        </w:numPr>
        <w:suppressLineNumbers w:val="0"/>
        <w:tabs>
          <w:tab w:val="left" w:pos="0"/>
        </w:tabs>
        <w:ind w:left="0" w:leftChars="0" w:firstLine="0" w:firstLineChars="0"/>
        <w:rPr>
          <w:rFonts w:hint="default" w:ascii="Times New Roman" w:hAnsi="Times New Roman" w:cs="Times New Roman"/>
        </w:rPr>
      </w:pPr>
      <w:bookmarkStart w:id="93" w:name="_Toc25123"/>
      <w:bookmarkStart w:id="94" w:name="_Toc29594"/>
      <w:bookmarkStart w:id="95" w:name="_Toc13130"/>
      <w:r>
        <w:rPr>
          <w:rStyle w:val="92"/>
          <w:rFonts w:hint="default" w:ascii="Times New Roman" w:hAnsi="Times New Roman" w:cs="Times New Roman"/>
          <w:b/>
          <w:bCs/>
        </w:rPr>
        <w:t>Phần cứng sử dụng</w:t>
      </w:r>
      <w:bookmarkEnd w:id="93"/>
      <w:bookmarkEnd w:id="94"/>
      <w:bookmarkEnd w:id="95"/>
    </w:p>
    <w:p w14:paraId="57B84F9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Máy tính cá nhân</w:t>
      </w:r>
    </w:p>
    <w:p w14:paraId="68BD502E">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Webcam tích hợp hoặc webcam rời</w:t>
      </w:r>
    </w:p>
    <w:p w14:paraId="3F033BBF">
      <w:pPr>
        <w:pStyle w:val="85"/>
        <w:keepNext w:val="0"/>
        <w:keepLines w:val="0"/>
        <w:widowControl/>
        <w:suppressLineNumbers w:val="0"/>
        <w:ind w:left="720"/>
        <w:rPr>
          <w:rFonts w:hint="default" w:ascii="Times New Roman" w:hAnsi="Times New Roman" w:cs="Times New Roman"/>
        </w:rPr>
      </w:pPr>
    </w:p>
    <w:p w14:paraId="2C80F441">
      <w:pPr>
        <w:pStyle w:val="3"/>
        <w:numPr>
          <w:ilvl w:val="1"/>
          <w:numId w:val="11"/>
        </w:numPr>
        <w:bidi w:val="0"/>
        <w:outlineLvl w:val="0"/>
        <w:rPr>
          <w:rFonts w:hint="default" w:ascii="Times New Roman" w:hAnsi="Times New Roman" w:cs="Times New Roman"/>
        </w:rPr>
      </w:pPr>
      <w:bookmarkStart w:id="96" w:name="_Toc25642"/>
      <w:bookmarkStart w:id="97" w:name="_Toc12968"/>
      <w:bookmarkStart w:id="98" w:name="_Toc19360"/>
      <w:r>
        <w:rPr>
          <w:rFonts w:hint="default" w:ascii="Times New Roman" w:hAnsi="Times New Roman" w:cs="Times New Roman"/>
        </w:rPr>
        <w:t>Hiện thực chương trình phát hiện khuôn mặt</w:t>
      </w:r>
      <w:bookmarkEnd w:id="96"/>
      <w:bookmarkEnd w:id="97"/>
      <w:bookmarkEnd w:id="98"/>
    </w:p>
    <w:p w14:paraId="37ED995C">
      <w:pPr>
        <w:pStyle w:val="4"/>
        <w:numPr>
          <w:ilvl w:val="2"/>
          <w:numId w:val="11"/>
        </w:numPr>
        <w:bidi w:val="0"/>
        <w:rPr>
          <w:rFonts w:hint="default" w:ascii="Times New Roman" w:hAnsi="Times New Roman" w:cs="Times New Roman"/>
        </w:rPr>
      </w:pPr>
      <w:bookmarkStart w:id="99" w:name="_Toc6101"/>
      <w:bookmarkStart w:id="100" w:name="_Toc5871"/>
      <w:bookmarkStart w:id="101" w:name="_Toc12863"/>
      <w:r>
        <w:rPr>
          <w:rFonts w:hint="default" w:ascii="Times New Roman" w:hAnsi="Times New Roman" w:cs="Times New Roman"/>
        </w:rPr>
        <w:t>Quy trình cài đặt chương trình</w:t>
      </w:r>
      <w:bookmarkEnd w:id="99"/>
      <w:bookmarkEnd w:id="100"/>
      <w:bookmarkEnd w:id="101"/>
    </w:p>
    <w:p w14:paraId="67AC77B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Quy trình hiện thực chương trình được thực hiện theo các bước:</w:t>
      </w:r>
    </w:p>
    <w:p w14:paraId="2D911651">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Bước 1:</w:t>
      </w:r>
      <w:r>
        <w:rPr>
          <w:rFonts w:hint="default" w:ascii="Times New Roman" w:hAnsi="Times New Roman" w:cs="Times New Roman"/>
        </w:rPr>
        <w:t>Cài đặt Python và thư viện OpenCV.</w:t>
      </w:r>
    </w:p>
    <w:p w14:paraId="0FCE8F4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Bước 2:</w:t>
      </w:r>
      <w:r>
        <w:rPr>
          <w:rFonts w:hint="default" w:ascii="Times New Roman" w:hAnsi="Times New Roman" w:cs="Times New Roman"/>
        </w:rPr>
        <w:t>Chuẩn bị file mô hình Haar Cascade.</w:t>
      </w:r>
    </w:p>
    <w:p w14:paraId="35A1196B">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Bước 3:</w:t>
      </w:r>
      <w:r>
        <w:rPr>
          <w:rFonts w:hint="default" w:ascii="Times New Roman" w:hAnsi="Times New Roman" w:cs="Times New Roman"/>
        </w:rPr>
        <w:t>Viết chương trình thu nhận hình ảnh từ webcam.</w:t>
      </w:r>
    </w:p>
    <w:p w14:paraId="1ECB11A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Bước 4:</w:t>
      </w:r>
      <w:r>
        <w:rPr>
          <w:rFonts w:hint="default" w:ascii="Times New Roman" w:hAnsi="Times New Roman" w:cs="Times New Roman"/>
        </w:rPr>
        <w:t>Áp dụng thuật toán phát hiện khuôn mặt.</w:t>
      </w:r>
    </w:p>
    <w:p w14:paraId="7AF3C71F">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Bước 5:</w:t>
      </w:r>
      <w:r>
        <w:rPr>
          <w:rFonts w:hint="default" w:ascii="Times New Roman" w:hAnsi="Times New Roman" w:cs="Times New Roman"/>
        </w:rPr>
        <w:t>Hiển thị kết quả và kiểm tra hoạt động.</w:t>
      </w:r>
    </w:p>
    <w:p w14:paraId="30AB24F9">
      <w:pPr>
        <w:rPr>
          <w:rFonts w:hint="default" w:ascii="Times New Roman" w:hAnsi="Times New Roman" w:cs="Times New Roman"/>
        </w:rPr>
      </w:pPr>
      <w:r>
        <w:rPr>
          <w:rFonts w:hint="default" w:ascii="Times New Roman" w:hAnsi="Times New Roman" w:cs="Times New Roman"/>
        </w:rPr>
        <w:br w:type="page"/>
      </w:r>
    </w:p>
    <w:p w14:paraId="2EFF3247">
      <w:pPr>
        <w:pStyle w:val="85"/>
        <w:keepNext w:val="0"/>
        <w:keepLines w:val="0"/>
        <w:widowControl/>
        <w:suppressLineNumbers w:val="0"/>
        <w:ind w:left="720"/>
        <w:rPr>
          <w:rFonts w:hint="default" w:ascii="Times New Roman" w:hAnsi="Times New Roman" w:cs="Times New Roman"/>
        </w:rPr>
      </w:pPr>
    </w:p>
    <w:p w14:paraId="24A83BCA">
      <w:pPr>
        <w:pStyle w:val="4"/>
        <w:numPr>
          <w:ilvl w:val="2"/>
          <w:numId w:val="11"/>
        </w:numPr>
        <w:bidi w:val="0"/>
        <w:rPr>
          <w:rFonts w:hint="default" w:ascii="Times New Roman" w:hAnsi="Times New Roman" w:cs="Times New Roman"/>
        </w:rPr>
      </w:pPr>
      <w:bookmarkStart w:id="102" w:name="_Toc9668"/>
      <w:bookmarkStart w:id="103" w:name="_Toc3831"/>
      <w:bookmarkStart w:id="104" w:name="_Toc32616"/>
      <w:r>
        <w:rPr>
          <w:rFonts w:hint="default" w:ascii="Times New Roman" w:hAnsi="Times New Roman" w:cs="Times New Roman"/>
        </w:rPr>
        <w:t>Mô tả hoạt động chương trình</w:t>
      </w:r>
      <w:bookmarkEnd w:id="102"/>
      <w:bookmarkEnd w:id="103"/>
      <w:bookmarkEnd w:id="104"/>
    </w:p>
    <w:p w14:paraId="02788AF8">
      <w:pPr>
        <w:pStyle w:val="85"/>
        <w:keepNext w:val="0"/>
        <w:keepLines w:val="0"/>
        <w:widowControl/>
        <w:numPr>
          <w:numId w:val="0"/>
        </w:numPr>
        <w:suppressLineNumbers w:val="0"/>
        <w:tabs>
          <w:tab w:val="left" w:pos="0"/>
        </w:tabs>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trình sử dụng webcam để thu nhận hình ảnh video liên tục. Mỗi khung hình được chuyển sang ảnh xám nhằm giảm chi phí tính toán. Sau đó, thuật toán Haar Cascade được áp dụng để phát hiện khuôn mặt trong ảnh. Khi phát hiện được khuôn mặt, chương trình vẽ một khung hình chữ nhật bao quanh khuôn mặt và hiển thị kết quả lên màn hình.</w:t>
      </w:r>
      <w:r>
        <w:rPr>
          <w:rFonts w:hint="default" w:ascii="Times New Roman" w:hAnsi="Times New Roman" w:eastAsia="SimSun" w:cs="Times New Roman"/>
          <w:sz w:val="24"/>
          <w:szCs w:val="24"/>
        </w:rPr>
        <w:br w:type="textWrapping"/>
      </w:r>
    </w:p>
    <w:p w14:paraId="39DF47C3">
      <w:pPr>
        <w:pStyle w:val="3"/>
        <w:numPr>
          <w:ilvl w:val="1"/>
          <w:numId w:val="11"/>
        </w:numPr>
        <w:bidi w:val="0"/>
        <w:outlineLvl w:val="0"/>
        <w:rPr>
          <w:rFonts w:hint="default" w:ascii="Times New Roman" w:hAnsi="Times New Roman" w:cs="Times New Roman"/>
        </w:rPr>
      </w:pPr>
      <w:bookmarkStart w:id="105" w:name="_Toc16019"/>
      <w:bookmarkStart w:id="106" w:name="_Toc23733"/>
      <w:bookmarkStart w:id="107" w:name="_Toc9482"/>
      <w:r>
        <w:rPr>
          <w:rFonts w:hint="default" w:ascii="Times New Roman" w:hAnsi="Times New Roman" w:cs="Times New Roman"/>
        </w:rPr>
        <w:t>Kết quả thực nghiệm</w:t>
      </w:r>
      <w:bookmarkEnd w:id="105"/>
      <w:bookmarkEnd w:id="106"/>
      <w:bookmarkEnd w:id="107"/>
    </w:p>
    <w:p w14:paraId="071E8015">
      <w:pPr>
        <w:pStyle w:val="85"/>
        <w:keepNext w:val="0"/>
        <w:keepLines w:val="0"/>
        <w:widowControl/>
        <w:suppressLineNumbers w:val="0"/>
      </w:pPr>
      <w:r>
        <w:t>Sau khi triển khai, chương trình đã phát hiện được khuôn mặt trong điều kiện ánh sáng bình thường với tốc độ xử lý ổn định. Kết quả cho thấy hệ thống hoạt động đúng theo yêu cầu đề ra, có khả năng phát hiện khuôn mặt theo thời gian thực từ webcam.</w:t>
      </w:r>
    </w:p>
    <w:p w14:paraId="2B956897">
      <w:pPr>
        <w:pStyle w:val="85"/>
        <w:keepNext w:val="0"/>
        <w:keepLines w:val="0"/>
        <w:widowControl/>
        <w:suppressLineNumbers w:val="0"/>
      </w:pPr>
      <w:r>
        <w:t>Tuy nhiên, trong một số trường hợp ánh sáng yếu hoặc khuôn mặt quay lệch nhiều, độ chính xác của hệ thống còn giảm. Đây là hạn chế chung của thuật toán Haar Cascade.</w:t>
      </w:r>
    </w:p>
    <w:p w14:paraId="24D845AD">
      <w:pPr>
        <w:numPr>
          <w:numId w:val="0"/>
        </w:numPr>
        <w:tabs>
          <w:tab w:val="left" w:pos="0"/>
        </w:tabs>
        <w:ind w:leftChars="0"/>
        <w:rPr>
          <w:rFonts w:hint="default"/>
          <w:lang w:val="en-US" w:eastAsia="zh-CN"/>
        </w:rPr>
      </w:pPr>
    </w:p>
    <w:p w14:paraId="53A7997D">
      <w:pPr>
        <w:pStyle w:val="3"/>
        <w:numPr>
          <w:ilvl w:val="1"/>
          <w:numId w:val="11"/>
        </w:numPr>
        <w:bidi w:val="0"/>
        <w:outlineLvl w:val="0"/>
        <w:rPr>
          <w:rFonts w:hint="default" w:ascii="Times New Roman" w:hAnsi="Times New Roman" w:cs="Times New Roman"/>
          <w:lang w:val="en-US" w:eastAsia="zh-CN"/>
        </w:rPr>
      </w:pPr>
      <w:bookmarkStart w:id="108" w:name="_Toc13309"/>
      <w:bookmarkStart w:id="109" w:name="_Toc9389"/>
      <w:bookmarkStart w:id="110" w:name="_Toc7229"/>
      <w:r>
        <w:rPr>
          <w:rFonts w:hint="default" w:ascii="Times New Roman" w:hAnsi="Times New Roman" w:cs="Times New Roman"/>
        </w:rPr>
        <w:t>Đánh giá và hướng phát triển</w:t>
      </w:r>
      <w:bookmarkEnd w:id="108"/>
      <w:bookmarkEnd w:id="109"/>
      <w:bookmarkEnd w:id="110"/>
    </w:p>
    <w:p w14:paraId="04FC08E3">
      <w:pPr>
        <w:pStyle w:val="4"/>
        <w:keepNext w:val="0"/>
        <w:keepLines w:val="0"/>
        <w:widowControl/>
        <w:numPr>
          <w:ilvl w:val="2"/>
          <w:numId w:val="11"/>
        </w:numPr>
        <w:suppressLineNumbers w:val="0"/>
        <w:tabs>
          <w:tab w:val="left" w:pos="0"/>
        </w:tabs>
        <w:ind w:left="0" w:leftChars="0" w:firstLine="0" w:firstLineChars="0"/>
        <w:rPr>
          <w:rFonts w:hint="default" w:ascii="Times New Roman" w:hAnsi="Times New Roman" w:cs="Times New Roman"/>
        </w:rPr>
      </w:pPr>
      <w:bookmarkStart w:id="111" w:name="_Toc15663"/>
      <w:bookmarkStart w:id="112" w:name="_Toc289"/>
      <w:bookmarkStart w:id="113" w:name="_Toc4107"/>
      <w:r>
        <w:rPr>
          <w:rStyle w:val="92"/>
          <w:rFonts w:hint="default" w:ascii="Times New Roman" w:hAnsi="Times New Roman" w:cs="Times New Roman"/>
          <w:b/>
          <w:bCs/>
        </w:rPr>
        <w:t>Đánh giá</w:t>
      </w:r>
      <w:bookmarkEnd w:id="111"/>
      <w:bookmarkEnd w:id="112"/>
      <w:bookmarkEnd w:id="113"/>
    </w:p>
    <w:p w14:paraId="7460BB87">
      <w:pPr>
        <w:pStyle w:val="85"/>
        <w:keepNext w:val="0"/>
        <w:keepLines w:val="0"/>
        <w:widowControl/>
        <w:suppressLineNumbers w:val="0"/>
        <w:ind w:left="720"/>
      </w:pPr>
      <w:r>
        <w:t>Ưu điểm: cài đặt đơn giản, tốc độ xử lý nhanh, dễ triển khai.</w:t>
      </w:r>
    </w:p>
    <w:p w14:paraId="728E06BD">
      <w:pPr>
        <w:pStyle w:val="85"/>
        <w:keepNext w:val="0"/>
        <w:keepLines w:val="0"/>
        <w:widowControl/>
        <w:suppressLineNumbers w:val="0"/>
        <w:ind w:left="720"/>
      </w:pPr>
      <w:r>
        <w:t>Hạn chế: độ chính xác phụ thuộc vào điều kiện môi trường và góc nhìn khuôn mặt.</w:t>
      </w:r>
    </w:p>
    <w:p w14:paraId="7ED2ABDB">
      <w:pPr>
        <w:pStyle w:val="4"/>
        <w:keepNext w:val="0"/>
        <w:keepLines w:val="0"/>
        <w:widowControl/>
        <w:numPr>
          <w:ilvl w:val="2"/>
          <w:numId w:val="11"/>
        </w:numPr>
        <w:suppressLineNumbers w:val="0"/>
        <w:tabs>
          <w:tab w:val="left" w:pos="0"/>
        </w:tabs>
        <w:ind w:left="0" w:leftChars="0" w:firstLine="0" w:firstLineChars="0"/>
        <w:rPr>
          <w:rFonts w:hint="default" w:ascii="Times New Roman" w:hAnsi="Times New Roman" w:cs="Times New Roman"/>
        </w:rPr>
      </w:pPr>
      <w:bookmarkStart w:id="114" w:name="_Toc10873"/>
      <w:bookmarkStart w:id="115" w:name="_Toc14047"/>
      <w:bookmarkStart w:id="116" w:name="_Toc13152"/>
      <w:r>
        <w:rPr>
          <w:rStyle w:val="92"/>
          <w:rFonts w:hint="default" w:ascii="Times New Roman" w:hAnsi="Times New Roman" w:cs="Times New Roman"/>
          <w:b/>
          <w:bCs/>
        </w:rPr>
        <w:t>Hướng phát triển</w:t>
      </w:r>
      <w:bookmarkEnd w:id="114"/>
      <w:bookmarkEnd w:id="115"/>
      <w:bookmarkEnd w:id="116"/>
    </w:p>
    <w:p w14:paraId="0122F3D3">
      <w:pPr>
        <w:pStyle w:val="85"/>
        <w:keepNext w:val="0"/>
        <w:keepLines w:val="0"/>
        <w:widowControl/>
        <w:suppressLineNumbers w:val="0"/>
      </w:pPr>
      <w:r>
        <w:t>Trong tương lai, hệ thống có thể được mở rộng theo các hướng:</w:t>
      </w:r>
    </w:p>
    <w:p w14:paraId="50D08F3D">
      <w:pPr>
        <w:pStyle w:val="85"/>
        <w:keepNext w:val="0"/>
        <w:keepLines w:val="0"/>
        <w:widowControl/>
        <w:suppressLineNumbers w:val="0"/>
        <w:ind w:left="720"/>
      </w:pPr>
      <w:r>
        <w:rPr>
          <w:rFonts w:hint="default"/>
          <w:lang w:val="en-US"/>
        </w:rPr>
        <w:t>-</w:t>
      </w:r>
      <w:r>
        <w:t>Kết hợp thuật toán nhận diện khuôn mặt để xác định danh tính.</w:t>
      </w:r>
    </w:p>
    <w:p w14:paraId="7BB585CB">
      <w:pPr>
        <w:pStyle w:val="85"/>
        <w:keepNext w:val="0"/>
        <w:keepLines w:val="0"/>
        <w:widowControl/>
        <w:suppressLineNumbers w:val="0"/>
        <w:ind w:left="720"/>
      </w:pPr>
      <w:r>
        <w:rPr>
          <w:rFonts w:hint="default"/>
          <w:lang w:val="en-US"/>
        </w:rPr>
        <w:t>-</w:t>
      </w:r>
      <w:r>
        <w:t>Sử dụng các mô hình học sâu (Deep Learning) để nâng cao độ chính xác.</w:t>
      </w:r>
    </w:p>
    <w:p w14:paraId="5A08167D">
      <w:pPr>
        <w:pStyle w:val="85"/>
        <w:keepNext w:val="0"/>
        <w:keepLines w:val="0"/>
        <w:widowControl/>
        <w:suppressLineNumbers w:val="0"/>
        <w:ind w:left="720"/>
        <w:rPr>
          <w:rFonts w:hint="default"/>
          <w:lang w:val="en-US"/>
        </w:rPr>
      </w:pPr>
      <w:r>
        <w:rPr>
          <w:rFonts w:hint="default"/>
          <w:lang w:val="en-US"/>
        </w:rPr>
        <w:t>-</w:t>
      </w:r>
      <w:r>
        <w:t>Phát triển giao diện người dùng thân thiện hơn</w:t>
      </w:r>
      <w:r>
        <w:rPr>
          <w:rFonts w:hint="default"/>
          <w:lang w:val="en-US"/>
        </w:rPr>
        <w:t>.</w:t>
      </w:r>
    </w:p>
    <w:p w14:paraId="3324D4C2">
      <w:pPr>
        <w:rPr>
          <w:rFonts w:hint="default"/>
          <w:lang w:val="en-US" w:eastAsia="zh-CN"/>
        </w:rPr>
      </w:pPr>
      <w:r>
        <w:rPr>
          <w:rFonts w:hint="default"/>
          <w:lang w:val="en-US" w:eastAsia="zh-CN"/>
        </w:rPr>
        <w:br w:type="page"/>
      </w:r>
    </w:p>
    <w:p w14:paraId="4962AAF0">
      <w:pPr>
        <w:pStyle w:val="2"/>
        <w:numPr>
          <w:ilvl w:val="0"/>
          <w:numId w:val="11"/>
        </w:numPr>
        <w:bidi w:val="0"/>
        <w:ind w:left="0" w:leftChars="0" w:firstLine="0" w:firstLineChars="0"/>
        <w:rPr>
          <w:rFonts w:hint="default" w:ascii="Times New Roman" w:hAnsi="Times New Roman" w:cs="Times New Roman"/>
          <w:sz w:val="40"/>
          <w:szCs w:val="40"/>
          <w:lang w:val="en-US" w:eastAsia="zh-CN"/>
        </w:rPr>
      </w:pPr>
      <w:bookmarkStart w:id="117" w:name="_Toc20052"/>
      <w:bookmarkStart w:id="118" w:name="_Toc14441"/>
      <w:bookmarkStart w:id="119" w:name="_Toc15300"/>
      <w:bookmarkStart w:id="120" w:name="_Toc27734"/>
      <w:r>
        <w:rPr>
          <w:rFonts w:hint="default" w:ascii="Times New Roman" w:hAnsi="Times New Roman" w:cs="Times New Roman"/>
          <w:sz w:val="40"/>
          <w:szCs w:val="40"/>
        </w:rPr>
        <w:t>KẾT QUẢ NGHIÊN CỨU</w:t>
      </w:r>
      <w:bookmarkEnd w:id="117"/>
      <w:bookmarkEnd w:id="118"/>
      <w:bookmarkEnd w:id="119"/>
      <w:bookmarkEnd w:id="120"/>
    </w:p>
    <w:p w14:paraId="4EFC6E01">
      <w:pPr>
        <w:pStyle w:val="3"/>
        <w:numPr>
          <w:ilvl w:val="1"/>
          <w:numId w:val="11"/>
        </w:numPr>
        <w:bidi w:val="0"/>
        <w:outlineLvl w:val="0"/>
        <w:rPr>
          <w:rFonts w:hint="default" w:ascii="Times New Roman" w:hAnsi="Times New Roman" w:cs="Times New Roman"/>
          <w:lang w:val="en-US" w:eastAsia="zh-CN"/>
        </w:rPr>
      </w:pPr>
      <w:bookmarkStart w:id="121" w:name="_Toc31717"/>
      <w:bookmarkStart w:id="122" w:name="_Toc25704"/>
      <w:bookmarkStart w:id="123" w:name="_Toc15106"/>
      <w:r>
        <w:rPr>
          <w:rFonts w:hint="default" w:ascii="Times New Roman" w:hAnsi="Times New Roman" w:cs="Times New Roman"/>
        </w:rPr>
        <w:t>Kết quả đạt được</w:t>
      </w:r>
      <w:bookmarkEnd w:id="121"/>
      <w:bookmarkEnd w:id="122"/>
      <w:bookmarkEnd w:id="123"/>
    </w:p>
    <w:p w14:paraId="1AB50C77">
      <w:pPr>
        <w:pStyle w:val="85"/>
        <w:keepNext w:val="0"/>
        <w:keepLines w:val="0"/>
        <w:widowControl/>
        <w:suppressLineNumbers w:val="0"/>
      </w:pPr>
      <w:r>
        <w:t xml:space="preserve">Sau quá trình nghiên cứu và hiện thực hóa đề tài </w:t>
      </w:r>
      <w:r>
        <w:rPr>
          <w:rStyle w:val="92"/>
        </w:rPr>
        <w:t>“Tìm hiểu và ứng dụng OpenCV trong phát hiện khuôn mặt từ webcam”</w:t>
      </w:r>
      <w:r>
        <w:t>, nhóm đã xây dựng thành công một chương trình có khả năng phát hiện khuôn mặt theo thời gian thực thông qua webcam.</w:t>
      </w:r>
    </w:p>
    <w:p w14:paraId="3CBCEE75">
      <w:pPr>
        <w:pStyle w:val="85"/>
        <w:keepNext w:val="0"/>
        <w:keepLines w:val="0"/>
        <w:widowControl/>
        <w:suppressLineNumbers w:val="0"/>
      </w:pPr>
      <w:r>
        <w:t>Chương trình có thể:</w:t>
      </w:r>
    </w:p>
    <w:p w14:paraId="313F73AD">
      <w:pPr>
        <w:pStyle w:val="85"/>
        <w:keepNext w:val="0"/>
        <w:keepLines w:val="0"/>
        <w:widowControl/>
        <w:suppressLineNumbers w:val="0"/>
        <w:ind w:left="720"/>
      </w:pPr>
      <w:r>
        <w:t>Thu nhận hình ảnh video trực tiếp từ webcam.</w:t>
      </w:r>
    </w:p>
    <w:p w14:paraId="5AE16678">
      <w:pPr>
        <w:pStyle w:val="85"/>
        <w:keepNext w:val="0"/>
        <w:keepLines w:val="0"/>
        <w:widowControl/>
        <w:suppressLineNumbers w:val="0"/>
        <w:ind w:left="720"/>
      </w:pPr>
      <w:r>
        <w:t>Phát hiện khuôn mặt xuất hiện trong khung hình.</w:t>
      </w:r>
    </w:p>
    <w:p w14:paraId="73263DDA">
      <w:pPr>
        <w:pStyle w:val="85"/>
        <w:keepNext w:val="0"/>
        <w:keepLines w:val="0"/>
        <w:widowControl/>
        <w:suppressLineNumbers w:val="0"/>
        <w:ind w:left="720"/>
      </w:pPr>
      <w:r>
        <w:t>Hiển thị khung bao quanh khuôn mặt được phát hiện.</w:t>
      </w:r>
    </w:p>
    <w:p w14:paraId="44DD7F00">
      <w:pPr>
        <w:pStyle w:val="85"/>
        <w:keepNext w:val="0"/>
        <w:keepLines w:val="0"/>
        <w:widowControl/>
        <w:suppressLineNumbers w:val="0"/>
        <w:ind w:left="720"/>
      </w:pPr>
      <w:r>
        <w:t>Hoạt động ổn định trong điều kiện ánh sáng bình thường.</w:t>
      </w:r>
    </w:p>
    <w:p w14:paraId="360EEE6E">
      <w:pPr>
        <w:pStyle w:val="85"/>
        <w:keepNext w:val="0"/>
        <w:keepLines w:val="0"/>
        <w:widowControl/>
        <w:suppressLineNumbers w:val="0"/>
      </w:pPr>
      <w:r>
        <w:t>Kết quả cho thấy hệ thống đáp ứng tốt các yêu cầu chức năng đã đề ra trong giai đoạn phân tích và thiết kế.</w:t>
      </w:r>
    </w:p>
    <w:p w14:paraId="59EAA138">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24" w:name="_Toc23932"/>
      <w:bookmarkStart w:id="125" w:name="_Toc1905"/>
      <w:bookmarkStart w:id="126" w:name="_Toc31492"/>
      <w:r>
        <w:rPr>
          <w:rFonts w:hint="default" w:ascii="Times New Roman" w:hAnsi="Times New Roman" w:cs="Times New Roman"/>
        </w:rPr>
        <w:t>Giao diện và chức năng chương trình</w:t>
      </w:r>
      <w:bookmarkEnd w:id="124"/>
      <w:bookmarkEnd w:id="125"/>
      <w:bookmarkEnd w:id="126"/>
    </w:p>
    <w:p w14:paraId="4CFDA4EE">
      <w:pPr>
        <w:pStyle w:val="85"/>
        <w:keepNext w:val="0"/>
        <w:keepLines w:val="0"/>
        <w:widowControl/>
        <w:suppressLineNumbers w:val="0"/>
      </w:pPr>
      <w:r>
        <w:t>Giao diện chương trình được thiết kế đơn giản, dễ sử dụng. Khi khởi động, hệ thống tự động mở webcam và hiển thị hình ảnh video trên màn hình. Khi phát hiện khuôn mặt, chương trình vẽ khung hình chữ nhật bao quanh khuôn mặt để người dùng dễ dàng quan sát.</w:t>
      </w:r>
    </w:p>
    <w:p w14:paraId="68969BFF">
      <w:pPr>
        <w:pStyle w:val="85"/>
        <w:keepNext w:val="0"/>
        <w:keepLines w:val="0"/>
        <w:widowControl/>
        <w:suppressLineNumbers w:val="0"/>
      </w:pPr>
      <w:r>
        <w:t>Các chức năng chính của chương trình bao gồm:</w:t>
      </w:r>
    </w:p>
    <w:p w14:paraId="57C59388">
      <w:pPr>
        <w:pStyle w:val="85"/>
        <w:keepNext w:val="0"/>
        <w:keepLines w:val="0"/>
        <w:widowControl/>
        <w:suppressLineNumbers w:val="0"/>
        <w:ind w:left="720"/>
      </w:pPr>
      <w:r>
        <w:rPr>
          <w:rFonts w:hint="default"/>
          <w:lang w:val="en-US"/>
        </w:rPr>
        <w:t>-</w:t>
      </w:r>
      <w:r>
        <w:t>Bật/tắt webcam.</w:t>
      </w:r>
    </w:p>
    <w:p w14:paraId="39CE95E4">
      <w:pPr>
        <w:pStyle w:val="85"/>
        <w:keepNext w:val="0"/>
        <w:keepLines w:val="0"/>
        <w:widowControl/>
        <w:suppressLineNumbers w:val="0"/>
        <w:ind w:left="720"/>
      </w:pPr>
      <w:r>
        <w:rPr>
          <w:rFonts w:hint="default"/>
          <w:lang w:val="en-US"/>
        </w:rPr>
        <w:t>-</w:t>
      </w:r>
      <w:r>
        <w:t>Hiển thị kết quả phát hiện khuôn mặt theo thời gian thực.</w:t>
      </w:r>
    </w:p>
    <w:p w14:paraId="2BD3B2DB">
      <w:pPr>
        <w:pStyle w:val="85"/>
        <w:keepNext w:val="0"/>
        <w:keepLines w:val="0"/>
        <w:widowControl/>
        <w:suppressLineNumbers w:val="0"/>
        <w:ind w:left="720"/>
      </w:pPr>
      <w:r>
        <w:rPr>
          <w:rFonts w:hint="default"/>
          <w:lang w:val="en-US"/>
        </w:rPr>
        <w:t>-</w:t>
      </w:r>
      <w:r>
        <w:t>Thoát chương trình khi người dùng yêu cầu.</w:t>
      </w:r>
    </w:p>
    <w:p w14:paraId="3C039AF3">
      <w:pPr>
        <w:rPr>
          <w:rFonts w:hint="default" w:ascii="Times New Roman" w:hAnsi="Times New Roman" w:cs="Times New Roman"/>
        </w:rPr>
      </w:pPr>
      <w:r>
        <w:rPr>
          <w:rFonts w:hint="default" w:ascii="Times New Roman" w:hAnsi="Times New Roman" w:cs="Times New Roman"/>
        </w:rPr>
        <w:br w:type="page"/>
      </w:r>
    </w:p>
    <w:p w14:paraId="7CFCBB13">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27" w:name="_Toc6341"/>
      <w:bookmarkStart w:id="128" w:name="_Toc16042"/>
      <w:bookmarkStart w:id="129" w:name="_Toc11486"/>
      <w:r>
        <w:rPr>
          <w:rFonts w:hint="default" w:ascii="Times New Roman" w:hAnsi="Times New Roman" w:cs="Times New Roman"/>
        </w:rPr>
        <w:t>Đánh giá hiệu năng hệ thống</w:t>
      </w:r>
      <w:bookmarkEnd w:id="127"/>
      <w:bookmarkEnd w:id="128"/>
      <w:bookmarkEnd w:id="129"/>
    </w:p>
    <w:p w14:paraId="60CEF2B1">
      <w:pPr>
        <w:pStyle w:val="4"/>
        <w:numPr>
          <w:ilvl w:val="2"/>
          <w:numId w:val="11"/>
        </w:numPr>
        <w:tabs>
          <w:tab w:val="left" w:pos="0"/>
        </w:tabs>
        <w:bidi w:val="0"/>
        <w:ind w:left="0" w:leftChars="0" w:firstLine="0" w:firstLineChars="0"/>
        <w:rPr>
          <w:rFonts w:hint="default" w:ascii="Times New Roman" w:hAnsi="Times New Roman" w:cs="Times New Roman"/>
        </w:rPr>
      </w:pPr>
      <w:r>
        <w:rPr>
          <w:rFonts w:hint="default" w:ascii="Times New Roman" w:hAnsi="Times New Roman" w:cs="Times New Roman"/>
        </w:rPr>
        <w:t xml:space="preserve"> </w:t>
      </w:r>
      <w:bookmarkStart w:id="130" w:name="_Toc23088"/>
      <w:bookmarkStart w:id="131" w:name="_Toc4723"/>
      <w:bookmarkStart w:id="132" w:name="_Toc8155"/>
      <w:r>
        <w:rPr>
          <w:rFonts w:hint="default" w:ascii="Times New Roman" w:hAnsi="Times New Roman" w:cs="Times New Roman"/>
        </w:rPr>
        <w:t>Tốc độ xử lý</w:t>
      </w:r>
      <w:bookmarkEnd w:id="130"/>
      <w:bookmarkEnd w:id="131"/>
      <w:bookmarkEnd w:id="132"/>
    </w:p>
    <w:p w14:paraId="2104BFE5">
      <w:pPr>
        <w:rPr>
          <w:rFonts w:hint="default" w:ascii="Times New Roman" w:hAnsi="Times New Roman" w:cs="Times New Roman"/>
        </w:rPr>
      </w:pPr>
    </w:p>
    <w:p w14:paraId="4328299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trình có tốc độ xử lý tương đối nhanh, đảm bảo hiển thị hình ảnh video mượt mà. Trong điều kiện máy tính cá nhân thông thường, hệ thống có thể xử lý video gần với thời gian thực mà không xảy ra hiện tượng giật, lag đáng kể.</w:t>
      </w:r>
    </w:p>
    <w:p w14:paraId="76D0869C">
      <w:pPr>
        <w:rPr>
          <w:rFonts w:hint="default" w:ascii="Times New Roman" w:hAnsi="Times New Roman" w:eastAsia="SimSun" w:cs="Times New Roman"/>
          <w:sz w:val="24"/>
          <w:szCs w:val="24"/>
        </w:rPr>
      </w:pPr>
    </w:p>
    <w:p w14:paraId="736ABCF0">
      <w:pPr>
        <w:rPr>
          <w:rFonts w:hint="default" w:ascii="Times New Roman" w:hAnsi="Times New Roman" w:eastAsia="SimSun" w:cs="Times New Roman"/>
          <w:sz w:val="24"/>
          <w:szCs w:val="24"/>
        </w:rPr>
      </w:pPr>
    </w:p>
    <w:p w14:paraId="606C2C02">
      <w:pPr>
        <w:pStyle w:val="4"/>
        <w:numPr>
          <w:ilvl w:val="2"/>
          <w:numId w:val="11"/>
        </w:numPr>
        <w:tabs>
          <w:tab w:val="left" w:pos="0"/>
        </w:tabs>
        <w:bidi w:val="0"/>
        <w:ind w:left="0" w:leftChars="0" w:firstLine="0" w:firstLineChars="0"/>
        <w:rPr>
          <w:rFonts w:hint="default" w:ascii="Times New Roman" w:hAnsi="Times New Roman" w:cs="Times New Roman"/>
        </w:rPr>
      </w:pPr>
      <w:bookmarkStart w:id="133" w:name="_Toc16846"/>
      <w:bookmarkStart w:id="134" w:name="_Toc23403"/>
      <w:bookmarkStart w:id="135" w:name="_Toc21174"/>
      <w:r>
        <w:rPr>
          <w:rFonts w:hint="default" w:ascii="Times New Roman" w:hAnsi="Times New Roman" w:cs="Times New Roman"/>
        </w:rPr>
        <w:t>Độ chính xác phát hiện</w:t>
      </w:r>
      <w:bookmarkEnd w:id="133"/>
      <w:bookmarkEnd w:id="134"/>
      <w:bookmarkEnd w:id="135"/>
    </w:p>
    <w:p w14:paraId="0FE6A5D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Thuật toán Haar Cascade cho kết quả phát hiện khuôn mặt khá tốt trong điều kiện ánh sáng ổn định và khuôn mặt nhìn trực diện. Tuy nhiên, khi ánh sáng yếu hoặc khuôn mặt bị che khuất một phần, độ chính xác của hệ thống có xu hướng giảm.</w:t>
      </w:r>
    </w:p>
    <w:p w14:paraId="0DA6B66F">
      <w:pPr>
        <w:rPr>
          <w:rFonts w:hint="default" w:ascii="Times New Roman" w:hAnsi="Times New Roman" w:eastAsia="SimSun" w:cs="Times New Roman"/>
          <w:sz w:val="24"/>
          <w:szCs w:val="24"/>
        </w:rPr>
      </w:pPr>
    </w:p>
    <w:p w14:paraId="1A53F0F8">
      <w:pPr>
        <w:rPr>
          <w:rFonts w:hint="default" w:ascii="Times New Roman" w:hAnsi="Times New Roman" w:eastAsia="SimSun" w:cs="Times New Roman"/>
          <w:sz w:val="24"/>
          <w:szCs w:val="24"/>
        </w:rPr>
      </w:pPr>
    </w:p>
    <w:p w14:paraId="50B48975">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36" w:name="_Toc13895"/>
      <w:bookmarkStart w:id="137" w:name="_Toc24956"/>
      <w:bookmarkStart w:id="138" w:name="_Toc26213"/>
      <w:r>
        <w:rPr>
          <w:rFonts w:hint="default" w:ascii="Times New Roman" w:hAnsi="Times New Roman" w:cs="Times New Roman"/>
        </w:rPr>
        <w:t>Trải nghiệm người dùng</w:t>
      </w:r>
      <w:bookmarkEnd w:id="136"/>
      <w:bookmarkEnd w:id="137"/>
      <w:bookmarkEnd w:id="138"/>
    </w:p>
    <w:p w14:paraId="2D09D3D4">
      <w:pPr>
        <w:rPr>
          <w:rFonts w:hint="default" w:ascii="Times New Roman" w:hAnsi="Times New Roman" w:cs="Times New Roman"/>
        </w:rPr>
      </w:pPr>
    </w:p>
    <w:p w14:paraId="7CBE67EA">
      <w:pPr>
        <w:pStyle w:val="85"/>
        <w:keepNext w:val="0"/>
        <w:keepLines w:val="0"/>
        <w:widowControl/>
        <w:suppressLineNumbers w:val="0"/>
      </w:pPr>
      <w:r>
        <w:t>Từ góc độ người dùng, chương trình có cách sử dụng đơn giản, không yêu cầu thao tác phức tạp. Người dùng chỉ cần khởi chạy chương trình là có thể quan sát kết quả phát hiện khuôn mặt ngay lập tức.</w:t>
      </w:r>
    </w:p>
    <w:p w14:paraId="4CCDE7A7">
      <w:pPr>
        <w:pStyle w:val="85"/>
        <w:keepNext w:val="0"/>
        <w:keepLines w:val="0"/>
        <w:widowControl/>
        <w:suppressLineNumbers w:val="0"/>
      </w:pPr>
      <w:r>
        <w:t>Giao diện trực quan giúp người dùng dễ dàng theo dõi quá trình hoạt động của hệ thống. Tuy nhiên, chương trình hiện chưa có giao diện đồ họa chuyên nghiệp, đây là điểm có thể cải thiện trong tương lai.</w:t>
      </w:r>
    </w:p>
    <w:p w14:paraId="247AA24E">
      <w:pPr>
        <w:rPr>
          <w:rFonts w:hint="default" w:ascii="Times New Roman" w:hAnsi="Times New Roman" w:cs="Times New Roman"/>
        </w:rPr>
      </w:pPr>
    </w:p>
    <w:p w14:paraId="4C22C128">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39" w:name="_Toc2577"/>
      <w:bookmarkStart w:id="140" w:name="_Toc25232"/>
      <w:bookmarkStart w:id="141" w:name="_Toc30600"/>
      <w:r>
        <w:rPr>
          <w:rFonts w:hint="default" w:ascii="Times New Roman" w:hAnsi="Times New Roman" w:cs="Times New Roman"/>
        </w:rPr>
        <w:t>Nhận xét và đánh giá tổng quát</w:t>
      </w:r>
      <w:bookmarkEnd w:id="139"/>
      <w:bookmarkEnd w:id="140"/>
      <w:bookmarkEnd w:id="141"/>
    </w:p>
    <w:p w14:paraId="587D2123">
      <w:pPr>
        <w:pStyle w:val="85"/>
        <w:keepNext w:val="0"/>
        <w:keepLines w:val="0"/>
        <w:widowControl/>
        <w:suppressLineNumbers w:val="0"/>
      </w:pPr>
      <w:r>
        <w:t>Nhìn chung, kết quả nghiên cứu cho thấy đề tài đã đạt được các mục tiêu đề ra ban đầu. Chương trình phát hiện khuôn mặt từ webcam hoạt động ổn định, đáp ứng tốt yêu cầu của một ứng dụng thị giác máy tính cơ bản.</w:t>
      </w:r>
    </w:p>
    <w:p w14:paraId="46FF41A6">
      <w:pPr>
        <w:pStyle w:val="85"/>
        <w:keepNext w:val="0"/>
        <w:keepLines w:val="0"/>
        <w:widowControl/>
        <w:suppressLineNumbers w:val="0"/>
      </w:pPr>
      <w:r>
        <w:t>Bên cạnh những kết quả đạt được, hệ thống vẫn còn một số hạn chế về độ chính xác trong các điều kiện môi trường phức tạp. Những hạn chế này mở ra hướng nghiên cứu và phát triển tiếp theo cho đề tài.</w:t>
      </w:r>
    </w:p>
    <w:p w14:paraId="011FCAED">
      <w:pPr>
        <w:rPr>
          <w:rFonts w:hint="default"/>
        </w:rPr>
        <w:sectPr>
          <w:headerReference r:id="rId10" w:type="default"/>
          <w:footerReference r:id="rId11" w:type="default"/>
          <w:pgSz w:w="11905" w:h="16838"/>
          <w:pgMar w:top="1440" w:right="1106" w:bottom="1440" w:left="1803" w:header="720" w:footer="720" w:gutter="0"/>
          <w:paperSrc/>
          <w:pgBorders>
            <w:top w:val="none" w:sz="0" w:space="0"/>
            <w:left w:val="none" w:sz="0" w:space="0"/>
            <w:bottom w:val="none" w:sz="0" w:space="0"/>
            <w:right w:val="none" w:sz="0" w:space="0"/>
          </w:pgBorders>
          <w:pgNumType w:fmt="decimal" w:start="3"/>
          <w:cols w:space="0" w:num="1"/>
          <w:rtlGutter w:val="0"/>
          <w:docGrid w:linePitch="360" w:charSpace="0"/>
        </w:sectPr>
      </w:pPr>
    </w:p>
    <w:p w14:paraId="1BBE727D">
      <w:pPr>
        <w:pStyle w:val="2"/>
        <w:numPr>
          <w:ilvl w:val="0"/>
          <w:numId w:val="11"/>
        </w:numPr>
        <w:bidi w:val="0"/>
        <w:ind w:left="0" w:leftChars="0" w:firstLine="0" w:firstLineChars="0"/>
        <w:jc w:val="left"/>
        <w:rPr>
          <w:rFonts w:hint="default"/>
          <w:sz w:val="36"/>
          <w:szCs w:val="36"/>
        </w:rPr>
      </w:pPr>
      <w:bookmarkStart w:id="142" w:name="_Toc2513"/>
      <w:bookmarkStart w:id="143" w:name="_Toc8576"/>
      <w:bookmarkStart w:id="144" w:name="_Toc17131"/>
      <w:bookmarkStart w:id="145" w:name="_Toc11450"/>
      <w:r>
        <w:rPr>
          <w:rFonts w:hint="default" w:ascii="Times New Roman" w:hAnsi="Times New Roman" w:cs="Times New Roman"/>
          <w:sz w:val="36"/>
          <w:szCs w:val="36"/>
        </w:rPr>
        <w:t>KẾT LUẬN VÀ HƯỚNG PHÁT TRIỂN</w:t>
      </w:r>
      <w:bookmarkEnd w:id="142"/>
      <w:bookmarkEnd w:id="143"/>
      <w:bookmarkEnd w:id="144"/>
      <w:bookmarkEnd w:id="145"/>
    </w:p>
    <w:p w14:paraId="137A2704">
      <w:pPr>
        <w:rPr>
          <w:rFonts w:hint="default" w:ascii="Times New Roman" w:hAnsi="Times New Roman" w:cs="Times New Roman"/>
          <w:sz w:val="36"/>
          <w:szCs w:val="36"/>
        </w:rPr>
      </w:pPr>
    </w:p>
    <w:p w14:paraId="555301BB">
      <w:pPr>
        <w:rPr>
          <w:rFonts w:hint="default" w:ascii="Times New Roman" w:hAnsi="Times New Roman" w:cs="Times New Roman"/>
          <w:sz w:val="36"/>
          <w:szCs w:val="36"/>
        </w:rPr>
      </w:pPr>
    </w:p>
    <w:p w14:paraId="7D77532E">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46" w:name="_Toc28545"/>
      <w:bookmarkStart w:id="147" w:name="_Toc24263"/>
      <w:bookmarkStart w:id="148" w:name="_Toc11203"/>
      <w:r>
        <w:rPr>
          <w:rFonts w:hint="default" w:ascii="Times New Roman" w:hAnsi="Times New Roman" w:cs="Times New Roman"/>
        </w:rPr>
        <w:t>Kết luận</w:t>
      </w:r>
      <w:bookmarkEnd w:id="146"/>
      <w:bookmarkEnd w:id="147"/>
      <w:bookmarkEnd w:id="148"/>
    </w:p>
    <w:p w14:paraId="696EABD6">
      <w:pPr>
        <w:rPr>
          <w:rFonts w:hint="default" w:ascii="Times New Roman" w:hAnsi="Times New Roman" w:cs="Times New Roman"/>
        </w:rPr>
      </w:pPr>
    </w:p>
    <w:p w14:paraId="7FE54E48">
      <w:pPr>
        <w:pStyle w:val="85"/>
        <w:keepNext w:val="0"/>
        <w:keepLines w:val="0"/>
        <w:widowControl/>
        <w:suppressLineNumbers w:val="0"/>
      </w:pPr>
      <w:r>
        <w:t xml:space="preserve">Đồ án </w:t>
      </w:r>
      <w:r>
        <w:rPr>
          <w:rStyle w:val="92"/>
        </w:rPr>
        <w:t>“Tìm hiểu và ứng dụng OpenCV trong phát hiện khuôn mặt từ webcam”</w:t>
      </w:r>
      <w:r>
        <w:t xml:space="preserve"> đã nghiên cứu và triển khai thành công một chương trình phát hiện khuôn mặt theo thời gian thực. Chương trình sử dụng thư viện OpenCV kết hợp với thuật toán Haar Cascade để thu nhận hình ảnh từ webcam và phát hiện khuôn mặt xuất hiện trong khung hình.</w:t>
      </w:r>
    </w:p>
    <w:p w14:paraId="66F59785">
      <w:pPr>
        <w:pStyle w:val="85"/>
        <w:keepNext w:val="0"/>
        <w:keepLines w:val="0"/>
        <w:widowControl/>
        <w:suppressLineNumbers w:val="0"/>
      </w:pPr>
      <w:r>
        <w:t>Kết quả đạt được cho thấy hệ thống hoạt động ổn định trong điều kiện ánh sáng thông thường, đáp ứng các yêu cầu chức năng đã đề ra. Đồ án đã góp phần làm rõ cơ sở lý thuyết về xử lý ảnh, thị giác máy tính và minh họa khả năng ứng dụng OpenCV trong việc xây dựng các hệ thống phát hiện khuôn mặt cơ bản.</w:t>
      </w:r>
    </w:p>
    <w:p w14:paraId="722920AF">
      <w:pPr>
        <w:rPr>
          <w:rFonts w:hint="default" w:ascii="Times New Roman" w:hAnsi="Times New Roman" w:cs="Times New Roman"/>
        </w:rPr>
      </w:pPr>
    </w:p>
    <w:p w14:paraId="4B520F55">
      <w:pPr>
        <w:pStyle w:val="3"/>
        <w:numPr>
          <w:ilvl w:val="1"/>
          <w:numId w:val="11"/>
        </w:numPr>
        <w:tabs>
          <w:tab w:val="left" w:pos="0"/>
        </w:tabs>
        <w:bidi w:val="0"/>
        <w:ind w:left="0" w:leftChars="0" w:firstLine="0" w:firstLineChars="0"/>
        <w:outlineLvl w:val="0"/>
        <w:rPr>
          <w:rFonts w:hint="default" w:ascii="Times New Roman" w:hAnsi="Times New Roman" w:cs="Times New Roman"/>
        </w:rPr>
      </w:pPr>
      <w:bookmarkStart w:id="149" w:name="_Toc8836"/>
      <w:bookmarkStart w:id="150" w:name="_Toc23898"/>
      <w:bookmarkStart w:id="151" w:name="_Toc2428"/>
      <w:r>
        <w:rPr>
          <w:rFonts w:hint="default" w:ascii="Times New Roman" w:hAnsi="Times New Roman" w:cs="Times New Roman"/>
        </w:rPr>
        <w:t>Hướng phát triển</w:t>
      </w:r>
      <w:bookmarkEnd w:id="149"/>
      <w:bookmarkEnd w:id="150"/>
      <w:bookmarkEnd w:id="151"/>
    </w:p>
    <w:p w14:paraId="32C58203">
      <w:pPr>
        <w:rPr>
          <w:rFonts w:hint="default" w:ascii="Times New Roman" w:hAnsi="Times New Roman" w:cs="Times New Roman"/>
        </w:rPr>
      </w:pPr>
    </w:p>
    <w:p w14:paraId="42B84611">
      <w:pPr>
        <w:pStyle w:val="85"/>
        <w:keepNext w:val="0"/>
        <w:keepLines w:val="0"/>
        <w:widowControl/>
        <w:suppressLineNumbers w:val="0"/>
      </w:pPr>
      <w:r>
        <w:t>Trong thời gian tới, đề tài có thể được phát triển theo các hướng sau:</w:t>
      </w:r>
    </w:p>
    <w:p w14:paraId="7D24D0E2">
      <w:pPr>
        <w:pStyle w:val="85"/>
        <w:keepNext w:val="0"/>
        <w:keepLines w:val="0"/>
        <w:widowControl/>
        <w:suppressLineNumbers w:val="0"/>
        <w:ind w:left="720"/>
      </w:pPr>
      <w:r>
        <w:rPr>
          <w:rFonts w:hint="default"/>
          <w:lang w:val="en-US"/>
        </w:rPr>
        <w:t>-</w:t>
      </w:r>
      <w:r>
        <w:t>Kết hợp thuật toán nhận diện khuôn mặt để xác định danh tính người dùng.</w:t>
      </w:r>
    </w:p>
    <w:p w14:paraId="0F2154A9">
      <w:pPr>
        <w:pStyle w:val="85"/>
        <w:keepNext w:val="0"/>
        <w:keepLines w:val="0"/>
        <w:widowControl/>
        <w:suppressLineNumbers w:val="0"/>
        <w:ind w:left="720"/>
      </w:pPr>
      <w:r>
        <w:rPr>
          <w:rFonts w:hint="default"/>
          <w:lang w:val="en-US"/>
        </w:rPr>
        <w:t>-</w:t>
      </w:r>
      <w:r>
        <w:t>Áp dụng các mô hình học sâu nhằm nâng cao độ chính xác và khả năng thích nghi với điều kiện môi trường phức tạp.</w:t>
      </w:r>
    </w:p>
    <w:p w14:paraId="17B0440D">
      <w:pPr>
        <w:pStyle w:val="85"/>
        <w:keepNext w:val="0"/>
        <w:keepLines w:val="0"/>
        <w:widowControl/>
        <w:suppressLineNumbers w:val="0"/>
        <w:ind w:left="720"/>
      </w:pPr>
      <w:r>
        <w:rPr>
          <w:rFonts w:hint="default"/>
          <w:lang w:val="en-US"/>
        </w:rPr>
        <w:t>-</w:t>
      </w:r>
      <w:r>
        <w:t>Mở rộng hệ thống để ứng dụng trong các lĩnh vực như điểm danh tự động, giám sát an ninh hoặc tương tác người – máy.</w:t>
      </w:r>
    </w:p>
    <w:p w14:paraId="1D4BED63">
      <w:pPr>
        <w:pStyle w:val="85"/>
        <w:keepNext w:val="0"/>
        <w:keepLines w:val="0"/>
        <w:widowControl/>
        <w:suppressLineNumbers w:val="0"/>
        <w:ind w:left="720"/>
      </w:pPr>
      <w:r>
        <w:rPr>
          <w:rFonts w:hint="default"/>
          <w:lang w:val="en-US"/>
        </w:rPr>
        <w:t>-</w:t>
      </w:r>
      <w:r>
        <w:t>Phát triển giao diện người dùng thân thiện và hoàn thiện hơn.</w:t>
      </w:r>
    </w:p>
    <w:p w14:paraId="10B64FDB">
      <w:pPr>
        <w:tabs>
          <w:tab w:val="left" w:pos="7800"/>
        </w:tabs>
        <w:ind w:right="-694" w:rightChars="-347"/>
        <w:rPr>
          <w:rFonts w:hint="default" w:ascii="Times New Roman" w:hAnsi="Times New Roman" w:cs="Times New Roman"/>
        </w:rPr>
        <w:sectPr>
          <w:headerReference r:id="rId12" w:type="default"/>
          <w:footerReference r:id="rId13" w:type="default"/>
          <w:pgSz w:w="11905" w:h="16838"/>
          <w:pgMar w:top="1440" w:right="1106" w:bottom="1440" w:left="1803" w:header="720" w:footer="720" w:gutter="0"/>
          <w:paperSrc/>
          <w:pgBorders>
            <w:top w:val="none" w:sz="0" w:space="0"/>
            <w:left w:val="none" w:sz="0" w:space="0"/>
            <w:bottom w:val="none" w:sz="0" w:space="0"/>
            <w:right w:val="none" w:sz="0" w:space="0"/>
          </w:pgBorders>
          <w:pgNumType w:fmt="decimal" w:start="18"/>
          <w:cols w:space="0" w:num="1"/>
          <w:rtlGutter w:val="0"/>
          <w:docGrid w:linePitch="360" w:charSpace="0"/>
        </w:sectPr>
      </w:pPr>
    </w:p>
    <w:p w14:paraId="5B31FF32">
      <w:pPr>
        <w:pStyle w:val="2"/>
        <w:numPr>
          <w:ilvl w:val="0"/>
          <w:numId w:val="0"/>
        </w:numPr>
        <w:ind w:left="-200" w:leftChars="-100" w:firstLine="220" w:firstLineChars="50"/>
        <w:jc w:val="center"/>
      </w:pPr>
      <w:bookmarkStart w:id="152" w:name="_Toc18556"/>
      <w:bookmarkStart w:id="153" w:name="_Toc25750"/>
      <w:bookmarkStart w:id="154" w:name="_Toc4188"/>
      <w:bookmarkStart w:id="155" w:name="_Toc31680"/>
      <w:r>
        <w:t>DANH MỤC TÀI LIỆU THAM KHẢO</w:t>
      </w:r>
      <w:bookmarkEnd w:id="152"/>
      <w:bookmarkEnd w:id="153"/>
      <w:bookmarkEnd w:id="154"/>
      <w:bookmarkEnd w:id="155"/>
    </w:p>
    <w:p w14:paraId="1C97F31E">
      <w:pPr>
        <w:rPr>
          <w:rFonts w:hint="default"/>
        </w:rPr>
      </w:pPr>
    </w:p>
    <w:p w14:paraId="71C27E85">
      <w:pPr>
        <w:rPr>
          <w:rFonts w:hint="default"/>
        </w:rPr>
      </w:pPr>
    </w:p>
    <w:p w14:paraId="21815495">
      <w:pPr>
        <w:rPr>
          <w:rFonts w:hint="default"/>
          <w:lang w:val="en-US" w:eastAsia="zh-CN"/>
        </w:rPr>
        <w:sectPr>
          <w:footerReference r:id="rId14" w:type="default"/>
          <w:pgSz w:w="11905" w:h="16838"/>
          <w:pgMar w:top="1440" w:right="1106" w:bottom="1440" w:left="1803" w:header="720" w:footer="720" w:gutter="0"/>
          <w:paperSrc/>
          <w:pgBorders>
            <w:top w:val="none" w:sz="0" w:space="0"/>
            <w:left w:val="none" w:sz="0" w:space="0"/>
            <w:bottom w:val="none" w:sz="0" w:space="0"/>
            <w:right w:val="none" w:sz="0" w:space="0"/>
          </w:pgBorders>
          <w:pgNumType w:fmt="decimal" w:start="19"/>
          <w:cols w:space="0" w:num="1"/>
          <w:rtlGutter w:val="0"/>
          <w:docGrid w:linePitch="360" w:charSpace="0"/>
        </w:sectPr>
      </w:pPr>
    </w:p>
    <w:p w14:paraId="116C7611">
      <w:pPr>
        <w:pStyle w:val="2"/>
        <w:numPr>
          <w:ilvl w:val="0"/>
          <w:numId w:val="0"/>
        </w:numPr>
        <w:rPr>
          <w:rFonts w:hint="default" w:ascii="Times New Roman" w:hAnsi="Times New Roman" w:cs="Times New Roman"/>
        </w:rPr>
      </w:pPr>
      <w:bookmarkStart w:id="156" w:name="_Toc19977"/>
      <w:bookmarkStart w:id="157" w:name="_Toc13951"/>
      <w:bookmarkStart w:id="158" w:name="_Toc15256"/>
      <w:bookmarkStart w:id="159" w:name="_Toc28381"/>
      <w:r>
        <w:rPr>
          <w:rFonts w:hint="default" w:ascii="Times New Roman" w:hAnsi="Times New Roman" w:cs="Times New Roman"/>
        </w:rPr>
        <w:t>PHỤ LỤC</w:t>
      </w:r>
      <w:bookmarkEnd w:id="156"/>
      <w:bookmarkEnd w:id="157"/>
      <w:bookmarkEnd w:id="158"/>
      <w:bookmarkEnd w:id="159"/>
    </w:p>
    <w:p w14:paraId="1E145252">
      <w:pPr>
        <w:rPr>
          <w:rFonts w:hint="default"/>
          <w:lang w:val="en-US" w:eastAsia="zh-CN"/>
        </w:rPr>
      </w:pPr>
    </w:p>
    <w:sectPr>
      <w:headerReference r:id="rId15" w:type="default"/>
      <w:footerReference r:id="rId16" w:type="default"/>
      <w:footerReference r:id="rId17" w:type="even"/>
      <w:pgSz w:w="11905" w:h="16838"/>
      <w:pgMar w:top="1440" w:right="1106" w:bottom="1440" w:left="1803" w:header="720" w:footer="720" w:gutter="0"/>
      <w:paperSrc/>
      <w:pgBorders>
        <w:top w:val="none" w:sz="0" w:space="0"/>
        <w:left w:val="none" w:sz="0" w:space="0"/>
        <w:bottom w:val="none" w:sz="0" w:space="0"/>
        <w:right w:val="none" w:sz="0" w:space="0"/>
      </w:pgBorders>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43327">
    <w:pPr>
      <w:pStyle w:val="37"/>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4B4A86">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inset="0mm,0mm,0mm,0mm" style="mso-fit-shape-to-text:t;">
                <w:txbxContent>
                  <w:p w14:paraId="3B4B4A86">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4B5A2">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AED14">
    <w:pPr>
      <w:pStyle w:val="3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DAFDE">
    <w:pPr>
      <w:pStyle w:val="37"/>
      <w:pBdr>
        <w:top w:val="thickThinSmallGap" w:color="auto" w:sz="24" w:space="1"/>
        <w:left w:val="none" w:color="auto" w:sz="0" w:space="4"/>
        <w:bottom w:val="none" w:color="auto" w:sz="0" w:space="1"/>
        <w:right w:val="none" w:color="auto" w:sz="0" w:space="4"/>
        <w:between w:val="none" w:color="auto" w:sz="0" w:space="0"/>
      </w:pBdr>
      <w:snapToGrid w:val="0"/>
      <w:jc w:val="left"/>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9D0F4">
                          <w:pPr>
                            <w:pStyle w:val="37"/>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fldChar w:fldCharType="begin"/>
                          </w:r>
                          <w:r>
                            <w:rPr>
                              <w:rFonts w:hint="default" w:ascii="Times New Roman" w:hAnsi="Times New Roman" w:cs="Times New Roman"/>
                              <w:b w:val="0"/>
                              <w:bCs w:val="0"/>
                              <w:sz w:val="20"/>
                              <w:szCs w:val="20"/>
                            </w:rPr>
                            <w:instrText xml:space="preserve"> PAGE  \* MERGEFORMAT </w:instrText>
                          </w:r>
                          <w:r>
                            <w:rPr>
                              <w:rFonts w:hint="default" w:ascii="Times New Roman" w:hAnsi="Times New Roman" w:cs="Times New Roman"/>
                              <w:b w:val="0"/>
                              <w:bCs w:val="0"/>
                              <w:sz w:val="20"/>
                              <w:szCs w:val="20"/>
                            </w:rPr>
                            <w:fldChar w:fldCharType="separate"/>
                          </w:r>
                          <w:r>
                            <w:rPr>
                              <w:rFonts w:hint="default" w:ascii="Times New Roman" w:hAnsi="Times New Roman" w:cs="Times New Roman"/>
                              <w:b w:val="0"/>
                              <w:bCs w:val="0"/>
                              <w:sz w:val="20"/>
                              <w:szCs w:val="20"/>
                            </w:rPr>
                            <w:t>1</w:t>
                          </w:r>
                          <w:r>
                            <w:rPr>
                              <w:rFonts w:hint="default" w:ascii="Times New Roman" w:hAnsi="Times New Roman" w:cs="Times New Roman"/>
                              <w:b w:val="0"/>
                              <w:bCs w:val="0"/>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A09D0F4">
                    <w:pPr>
                      <w:pStyle w:val="37"/>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fldChar w:fldCharType="begin"/>
                    </w:r>
                    <w:r>
                      <w:rPr>
                        <w:rFonts w:hint="default" w:ascii="Times New Roman" w:hAnsi="Times New Roman" w:cs="Times New Roman"/>
                        <w:b w:val="0"/>
                        <w:bCs w:val="0"/>
                        <w:sz w:val="20"/>
                        <w:szCs w:val="20"/>
                      </w:rPr>
                      <w:instrText xml:space="preserve"> PAGE  \* MERGEFORMAT </w:instrText>
                    </w:r>
                    <w:r>
                      <w:rPr>
                        <w:rFonts w:hint="default" w:ascii="Times New Roman" w:hAnsi="Times New Roman" w:cs="Times New Roman"/>
                        <w:b w:val="0"/>
                        <w:bCs w:val="0"/>
                        <w:sz w:val="20"/>
                        <w:szCs w:val="20"/>
                      </w:rPr>
                      <w:fldChar w:fldCharType="separate"/>
                    </w:r>
                    <w:r>
                      <w:rPr>
                        <w:rFonts w:hint="default" w:ascii="Times New Roman" w:hAnsi="Times New Roman" w:cs="Times New Roman"/>
                        <w:b w:val="0"/>
                        <w:bCs w:val="0"/>
                        <w:sz w:val="20"/>
                        <w:szCs w:val="20"/>
                      </w:rPr>
                      <w:t>1</w:t>
                    </w:r>
                    <w:r>
                      <w:rPr>
                        <w:rFonts w:hint="default" w:ascii="Times New Roman" w:hAnsi="Times New Roman" w:cs="Times New Roman"/>
                        <w:b w:val="0"/>
                        <w:bCs w:val="0"/>
                        <w:sz w:val="20"/>
                        <w:szCs w:val="20"/>
                      </w:rPr>
                      <w:fldChar w:fldCharType="end"/>
                    </w:r>
                  </w:p>
                </w:txbxContent>
              </v:textbox>
            </v:shape>
          </w:pict>
        </mc:Fallback>
      </mc:AlternateContent>
    </w:r>
    <w:r>
      <w:rPr>
        <w:rFonts w:hint="default"/>
        <w:lang w:val="en-US"/>
      </w:rPr>
      <w:t>Trương Thanh Bảo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0BE32">
    <w:pPr>
      <w:pStyle w:val="37"/>
      <w:pBdr>
        <w:top w:val="thinThickSmallGap" w:color="auto" w:sz="24" w:space="1"/>
        <w:left w:val="none" w:color="auto" w:sz="0" w:space="4"/>
        <w:bottom w:val="none" w:color="auto" w:sz="0" w:space="1"/>
        <w:right w:val="none" w:color="auto" w:sz="0" w:space="4"/>
        <w:between w:val="none" w:color="auto" w:sz="0" w:space="0"/>
      </w:pBdr>
      <w:snapToGrid w:val="0"/>
      <w:jc w:val="left"/>
      <w:rPr>
        <w:rFonts w:hint="default"/>
        <w:lang w:val="en-US"/>
      </w:rPr>
    </w:pPr>
    <w:r>
      <w:rPr>
        <w:sz w:val="18"/>
      </w:rPr>
      <mc:AlternateContent>
        <mc:Choice Requires="wps">
          <w:drawing>
            <wp:anchor distT="0" distB="0" distL="114300" distR="114300" simplePos="0" relativeHeight="251666432" behindDoc="0" locked="0" layoutInCell="1" allowOverlap="1">
              <wp:simplePos x="0" y="0"/>
              <wp:positionH relativeFrom="margin">
                <wp:posOffset>5140960</wp:posOffset>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B9175">
                          <w:pPr>
                            <w:pStyle w:val="37"/>
                            <w:rPr>
                              <w:rFonts w:hint="default" w:ascii="Times New Roman" w:hAnsi="Times New Roman" w:cs="Times New Roman"/>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4.8pt;margin-top:0pt;height:144pt;width:144pt;mso-position-horizontal-relative:margin;mso-wrap-style:none;z-index:251666432;mso-width-relative:page;mso-height-relative:page;" filled="f" stroked="f" coordsize="21600,21600" o:gfxdata="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JlpqS1QAA&#10;AAkBAAAPAAAAAAAAAAEAIAAAACIAAABkcnMvZG93bnJldi54bWxQSwECFAAUAAAACACHTuJAo0Lz&#10;fiECAABiBAAADgAAAAAAAAABACAAAAAkAQAAZHJzL2Uyb0RvYy54bWxQSwUGAAAAAAYABgBZAQAA&#10;twUAAAAA&#10;">
              <v:fill on="f" focussize="0,0"/>
              <v:stroke on="f" weight="0.5pt"/>
              <v:imagedata o:title=""/>
              <o:lock v:ext="edit" aspectratio="f"/>
              <v:textbox inset="0mm,0mm,0mm,0mm" style="mso-fit-shape-to-text:t;">
                <w:txbxContent>
                  <w:p w14:paraId="701B9175">
                    <w:pPr>
                      <w:pStyle w:val="37"/>
                      <w:rPr>
                        <w:rFonts w:hint="default" w:ascii="Times New Roman" w:hAnsi="Times New Roman" w:cs="Times New Roman"/>
                        <w:sz w:val="20"/>
                        <w:szCs w:val="20"/>
                      </w:rPr>
                    </w:pPr>
                  </w:p>
                </w:txbxContent>
              </v:textbox>
            </v:shape>
          </w:pict>
        </mc:Fallback>
      </mc:AlternateContent>
    </w:r>
    <w:r>
      <w:rPr>
        <w:rFonts w:hint="default"/>
        <w:lang w:val="en-US"/>
      </w:rPr>
      <w:t>Trương Thanh Bảo</w:t>
    </w:r>
  </w:p>
  <w:p w14:paraId="091BBA55">
    <w:pPr>
      <w:pStyle w:val="37"/>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B81554">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EB81554">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DB041">
    <w:pPr>
      <w:pStyle w:val="37"/>
      <w:tabs>
        <w:tab w:val="clear" w:pos="8306"/>
      </w:tabs>
    </w:pP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A207EB">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18</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1Fx7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KMZ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CQ8KMgl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gdRcezQIA&#10;ACUGAAAOAAAAAAAAAAEAIAAAAB8BAABkcnMvZTJvRG9jLnhtbFBLBQYAAAAABgAGAFkBAABeBgAA&#10;AAA=&#10;">
              <v:fill on="f" focussize="0,0"/>
              <v:stroke on="f" weight="0.5pt"/>
              <v:imagedata o:title=""/>
              <o:lock v:ext="edit" aspectratio="f"/>
              <v:textbox inset="0mm,0mm,0mm,0mm" style="mso-fit-shape-to-text:t;">
                <w:txbxContent>
                  <w:p w14:paraId="22A207EB">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18</w:t>
                    </w:r>
                    <w:r>
                      <w:rPr>
                        <w:rFonts w:hint="default" w:ascii="Times New Roman" w:hAnsi="Times New Roman" w:cs="Times New Roman"/>
                        <w:sz w:val="20"/>
                        <w:szCs w:val="20"/>
                      </w:rP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ED49E">
                          <w:pPr>
                            <w:pStyle w:val="37"/>
                            <w:rPr>
                              <w:rFonts w:hint="default" w:ascii="Times New Roman" w:hAnsi="Times New Roman" w:cs="Times New Roman"/>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680ED49E">
                    <w:pPr>
                      <w:pStyle w:val="37"/>
                      <w:rPr>
                        <w:rFonts w:hint="default" w:ascii="Times New Roman" w:hAnsi="Times New Roman" w:cs="Times New Roman"/>
                        <w:sz w:val="20"/>
                        <w:szCs w:val="20"/>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0BF1">
    <w:pPr>
      <w:pStyle w:val="37"/>
      <w:pBdr>
        <w:top w:val="thickThinSmallGap" w:color="auto" w:sz="24" w:space="1"/>
        <w:left w:val="none" w:color="auto" w:sz="0" w:space="4"/>
        <w:bottom w:val="none" w:color="auto" w:sz="0" w:space="1"/>
        <w:right w:val="none" w:color="auto" w:sz="0" w:space="4"/>
        <w:between w:val="none" w:color="auto" w:sz="0" w:space="0"/>
      </w:pBdr>
      <w:snapToGrid w:val="0"/>
      <w:jc w:val="left"/>
      <w:rPr>
        <w:rFonts w:hint="default" w:ascii="Times New Roman" w:hAnsi="Times New Roman" w:cs="Times New Roman"/>
        <w:sz w:val="16"/>
        <w:szCs w:val="16"/>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BF89F2">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25BF89F2">
                    <w:pPr>
                      <w:pStyle w:val="37"/>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2ED5E">
    <w:pPr>
      <w:pBdr>
        <w:top w:val="thickThinSmallGap" w:color="auto" w:sz="24" w:space="1"/>
        <w:left w:val="none" w:color="auto" w:sz="0" w:space="4"/>
        <w:bottom w:val="none" w:color="auto" w:sz="0" w:space="1"/>
        <w:right w:val="none" w:color="auto" w:sz="0" w:space="4"/>
        <w:between w:val="none" w:color="auto" w:sz="0" w:space="0"/>
      </w:pBdr>
      <w:spacing w:before="120" w:after="120" w:line="360" w:lineRule="auto"/>
      <w:jc w:val="both"/>
      <w:rPr>
        <w:rFonts w:hint="default" w:ascii="Times New Roman" w:hAnsi="Times New Roman" w:cs="Times New Roman"/>
        <w:sz w:val="16"/>
        <w:szCs w:val="16"/>
        <w:lang w:val="en-US"/>
      </w:rPr>
    </w:pPr>
    <w:r>
      <w:rPr>
        <w:sz w:val="16"/>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A3D6C3">
                          <w:pPr>
                            <w:pStyle w:val="37"/>
                            <w:rPr>
                              <w:rFonts w:hint="default" w:ascii="Times New Roman" w:hAnsi="Times New Roman" w:cs="Times New Roman"/>
                              <w:sz w:val="20"/>
                              <w:szCs w:val="20"/>
                            </w:rPr>
                          </w:pPr>
                        </w:p>
                        <w:p w14:paraId="5D86E5E9">
                          <w:pPr>
                            <w:pStyle w:val="37"/>
                            <w:rPr>
                              <w:rFonts w:hint="default"/>
                              <w:lang w:val="en-US"/>
                            </w:rPr>
                          </w:pPr>
                          <w:r>
                            <w:rPr>
                              <w:rFonts w:hint="default" w:ascii="Times New Roman" w:hAnsi="Times New Roman" w:cs="Times New Roman"/>
                              <w:sz w:val="20"/>
                              <w:szCs w:val="20"/>
                              <w:lang w:val="en-US"/>
                            </w:rPr>
                            <w:t>20</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60A3D6C3">
                    <w:pPr>
                      <w:pStyle w:val="37"/>
                      <w:rPr>
                        <w:rFonts w:hint="default" w:ascii="Times New Roman" w:hAnsi="Times New Roman" w:cs="Times New Roman"/>
                        <w:sz w:val="20"/>
                        <w:szCs w:val="20"/>
                      </w:rPr>
                    </w:pPr>
                  </w:p>
                  <w:p w14:paraId="5D86E5E9">
                    <w:pPr>
                      <w:pStyle w:val="37"/>
                      <w:rPr>
                        <w:rFonts w:hint="default"/>
                        <w:lang w:val="en-US"/>
                      </w:rPr>
                    </w:pPr>
                    <w:r>
                      <w:rPr>
                        <w:rFonts w:hint="default" w:ascii="Times New Roman" w:hAnsi="Times New Roman" w:cs="Times New Roman"/>
                        <w:sz w:val="20"/>
                        <w:szCs w:val="20"/>
                        <w:lang w:val="en-US"/>
                      </w:rPr>
                      <w:t>20</w:t>
                    </w:r>
                  </w:p>
                </w:txbxContent>
              </v:textbox>
            </v:shape>
          </w:pict>
        </mc:Fallback>
      </mc:AlternateContent>
    </w:r>
    <w:r>
      <w:rPr>
        <w:rFonts w:hint="default" w:ascii="Times New Roman" w:hAnsi="Times New Roman" w:cs="Times New Roman"/>
        <w:sz w:val="16"/>
        <w:szCs w:val="16"/>
        <w:lang w:val="en-US"/>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4291A2">
                          <w:pPr>
                            <w:pStyle w:val="37"/>
                            <w:rPr>
                              <w:rFonts w:hint="default" w:ascii="Times New Roman" w:hAnsi="Times New Roman" w:cs="Times New Roman"/>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Zaj3L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GEnSQcUf2cGhG3VAsAX6&#10;7LWdQdiDhkB3gH2IHfYtbHrah8Z0/h8IIfCDuk8ndT0a9YfyUZ4n4KLgGxaAH5+Pa2PdR6Y65I0C&#10;GyhfUJXsVtb1oUOIv02qigsRSigk2hd4/OEyCQdOHgAX0sdCFoBxtPrS/Jgm09v8Ns+ibDS+jbKk&#10;LKNFtcyicZVOLssP5XJZpj89XprNWl7XTPr7hjZJs7eV4dgqfYFPjWKV4LWH8ylZs1kvhUE7Am1a&#10;hZ9XGJJ/Fha/TCO4gdUrSukoS25G06ga55Moq7LLaDpJ8ihJpzfTc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2Wo9yzQIA&#10;ACUGAAAOAAAAAAAAAAEAIAAAAB8BAABkcnMvZTJvRG9jLnhtbFBLBQYAAAAABgAGAFkBAABeBgAA&#10;AAA=&#10;">
              <v:fill on="f" focussize="0,0"/>
              <v:stroke on="f" weight="0.5pt"/>
              <v:imagedata o:title=""/>
              <o:lock v:ext="edit" aspectratio="f"/>
              <v:textbox inset="0mm,0mm,0mm,0mm" style="mso-fit-shape-to-text:t;">
                <w:txbxContent>
                  <w:p w14:paraId="014291A2">
                    <w:pPr>
                      <w:pStyle w:val="37"/>
                      <w:rPr>
                        <w:rFonts w:hint="default" w:ascii="Times New Roman" w:hAnsi="Times New Roman" w:cs="Times New Roman"/>
                        <w:sz w:val="20"/>
                        <w:szCs w:val="20"/>
                      </w:rPr>
                    </w:pPr>
                  </w:p>
                </w:txbxContent>
              </v:textbox>
            </v:shape>
          </w:pict>
        </mc:Fallback>
      </mc:AlternateContent>
    </w:r>
    <w:r>
      <w:rPr>
        <w:rFonts w:hint="default" w:ascii="Times New Roman" w:hAnsi="Times New Roman" w:cs="Times New Roman"/>
        <w:sz w:val="16"/>
        <w:szCs w:val="16"/>
        <w:lang w:val="en-US"/>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E4EE7">
    <w:pPr>
      <w:pStyle w:val="37"/>
      <w:framePr w:wrap="around" w:vAnchor="text" w:hAnchor="margin" w:xAlign="right" w:y="1"/>
      <w:tabs>
        <w:tab w:val="center" w:pos="4320"/>
        <w:tab w:val="right" w:pos="8640"/>
        <w:tab w:val="clear" w:pos="4153"/>
        <w:tab w:val="clear" w:pos="8306"/>
      </w:tabs>
      <w:rPr>
        <w:rStyle w:val="88"/>
      </w:rPr>
    </w:pPr>
    <w:r>
      <w:rPr>
        <w:rStyle w:val="88"/>
      </w:rPr>
      <w:fldChar w:fldCharType="begin"/>
    </w:r>
    <w:r>
      <w:rPr>
        <w:rStyle w:val="88"/>
      </w:rPr>
      <w:instrText xml:space="preserve">PAGE  </w:instrText>
    </w:r>
    <w:r>
      <w:rPr>
        <w:rStyle w:val="88"/>
      </w:rPr>
      <w:fldChar w:fldCharType="end"/>
    </w:r>
  </w:p>
  <w:p w14:paraId="035B46FE">
    <w:pPr>
      <w:pStyle w:val="37"/>
      <w:tabs>
        <w:tab w:val="center" w:pos="4320"/>
        <w:tab w:val="right" w:pos="8640"/>
        <w:tab w:val="clear" w:pos="4153"/>
        <w:tab w:val="clear" w:pos="8306"/>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8355A">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68FAE">
    <w:pPr>
      <w:pStyle w:val="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74EE3">
    <w:pPr>
      <w:spacing w:before="120" w:after="120" w:line="360" w:lineRule="auto"/>
      <w:jc w:val="both"/>
      <w:rPr>
        <w:rFonts w:hint="default" w:ascii="Times New Roman" w:hAnsi="Times New Roman" w:eastAsia="SimSun" w:cs="Times New Roman"/>
        <w:b/>
        <w:bCs/>
        <w:i/>
        <w:iCs/>
        <w:sz w:val="16"/>
        <w:szCs w:val="16"/>
      </w:rPr>
    </w:pPr>
    <w:r>
      <w:rPr>
        <w:rFonts w:hint="default" w:ascii="Times New Roman" w:hAnsi="Times New Roman" w:eastAsia="SimSun" w:cs="Times New Roman"/>
        <w:b/>
        <w:bCs/>
        <w:i/>
        <w:iCs/>
        <w:sz w:val="16"/>
        <w:szCs w:val="16"/>
      </w:rPr>
      <w:t>Tìm hiểu và ứng dụng OpenCV trong phát hiện khuôn mặt từ webcam</w:t>
    </w:r>
  </w:p>
  <w:p w14:paraId="078D4247">
    <w:pPr>
      <w:pStyle w:val="40"/>
      <w:pBdr>
        <w:top w:val="none" w:color="auto" w:sz="0" w:space="1"/>
        <w:left w:val="none" w:color="auto" w:sz="0" w:space="4"/>
        <w:bottom w:val="thickThinSmallGap" w:color="auto" w:sz="24" w:space="1"/>
        <w:right w:val="none" w:color="auto" w:sz="0" w:space="4"/>
        <w:between w:val="none" w:color="auto" w:sz="0" w:space="0"/>
      </w:pBdr>
      <w:snapToGrid w:val="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9AEF">
    <w:pPr>
      <w:spacing w:before="120" w:after="120" w:line="360" w:lineRule="auto"/>
      <w:jc w:val="both"/>
      <w:rPr>
        <w:rFonts w:hint="default" w:ascii="Times New Roman" w:hAnsi="Times New Roman" w:eastAsia="SimSun" w:cs="Times New Roman"/>
        <w:b/>
        <w:bCs/>
        <w:i/>
        <w:iCs/>
        <w:sz w:val="16"/>
        <w:szCs w:val="16"/>
      </w:rPr>
    </w:pPr>
    <w:r>
      <w:rPr>
        <w:rFonts w:hint="default" w:ascii="Times New Roman" w:hAnsi="Times New Roman" w:eastAsia="SimSun" w:cs="Times New Roman"/>
        <w:b/>
        <w:bCs/>
        <w:i/>
        <w:iCs/>
        <w:sz w:val="16"/>
        <w:szCs w:val="16"/>
      </w:rPr>
      <w:t>Tìm hiểu và ứng dụng OpenCV trong phát hiện khuôn mặt từ webcam</w:t>
    </w:r>
  </w:p>
  <w:p w14:paraId="78713532">
    <w:pPr>
      <w:pStyle w:val="40"/>
      <w:pBdr>
        <w:top w:val="none" w:color="auto" w:sz="0" w:space="1"/>
        <w:left w:val="none" w:color="auto" w:sz="0" w:space="4"/>
        <w:bottom w:val="thickThinSmallGap" w:color="auto" w:sz="24" w:space="1"/>
        <w:right w:val="none" w:color="auto" w:sz="0" w:space="4"/>
        <w:between w:val="none" w:color="auto" w:sz="0" w:space="0"/>
      </w:pBdr>
      <w:snapToGrid w:val="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27183">
    <w:pPr>
      <w:pStyle w:val="4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50F6C">
    <w:pPr>
      <w:pStyle w:val="40"/>
      <w:tabs>
        <w:tab w:val="center" w:pos="4320"/>
        <w:tab w:val="right" w:pos="8640"/>
        <w:tab w:val="clear" w:pos="4153"/>
        <w:tab w:val="clear" w:pos="8306"/>
      </w:tabs>
    </w:pPr>
  </w:p>
  <w:p w14:paraId="6F1B6E96">
    <w:pPr>
      <w:pStyle w:val="40"/>
      <w:pBdr>
        <w:top w:val="none" w:color="auto" w:sz="0" w:space="1"/>
        <w:left w:val="none" w:color="auto" w:sz="0" w:space="4"/>
        <w:bottom w:val="thickThinSmallGap" w:color="auto" w:sz="24" w:space="1"/>
        <w:right w:val="none" w:color="auto" w:sz="0" w:space="4"/>
        <w:between w:val="none" w:color="auto" w:sz="0" w:space="0"/>
      </w:pBdr>
      <w:tabs>
        <w:tab w:val="center" w:pos="4320"/>
        <w:tab w:val="right" w:pos="8640"/>
        <w:tab w:val="clear" w:pos="4153"/>
        <w:tab w:val="clear" w:pos="8306"/>
      </w:tabs>
      <w:snapToGri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9F961"/>
    <w:multiLevelType w:val="multilevel"/>
    <w:tmpl w:val="8589F961"/>
    <w:lvl w:ilvl="0" w:tentative="0">
      <w:start w:val="1"/>
      <w:numFmt w:val="decimal"/>
      <w:suff w:val="space"/>
      <w:lvlText w:val="Chương %1."/>
      <w:lvlJc w:val="left"/>
      <w:pPr>
        <w:tabs>
          <w:tab w:val="left" w:pos="0"/>
        </w:tabs>
      </w:pPr>
      <w:rPr>
        <w:rFonts w:hint="default" w:ascii="Times New Roman" w:hAnsi="Times New Roman" w:cs="Times New Roman"/>
        <w:sz w:val="40"/>
        <w:szCs w:val="40"/>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8B2F2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E608C4"/>
    <w:rsid w:val="0E8B2F29"/>
    <w:rsid w:val="11D8593F"/>
    <w:rsid w:val="12A402FC"/>
    <w:rsid w:val="280D5D4F"/>
    <w:rsid w:val="2D1F39D0"/>
    <w:rsid w:val="2E107D0B"/>
    <w:rsid w:val="3D325608"/>
    <w:rsid w:val="409544B5"/>
    <w:rsid w:val="428772E0"/>
    <w:rsid w:val="44DF3B41"/>
    <w:rsid w:val="472C7DD4"/>
    <w:rsid w:val="48A932B8"/>
    <w:rsid w:val="4CBC7BBF"/>
    <w:rsid w:val="52C229C5"/>
    <w:rsid w:val="53E7652B"/>
    <w:rsid w:val="56306604"/>
    <w:rsid w:val="5CC121CE"/>
    <w:rsid w:val="658445A0"/>
    <w:rsid w:val="6F003076"/>
    <w:rsid w:val="72372091"/>
    <w:rsid w:val="7BFD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c1"/>
    <w:basedOn w:val="1"/>
    <w:next w:val="1"/>
    <w:qFormat/>
    <w:uiPriority w:val="0"/>
    <w:pPr>
      <w:keepNext/>
      <w:keepLines/>
      <w:spacing w:after="120" w:line="312" w:lineRule="auto"/>
      <w:jc w:val="center"/>
      <w:outlineLvl w:val="0"/>
    </w:pPr>
    <w:rPr>
      <w:rFonts w:ascii="Times New Roman" w:hAnsi="Times New Roman" w:eastAsia="SimSun" w:cs="Times New Roman"/>
      <w:b/>
      <w:sz w:val="28"/>
      <w:szCs w:val="48"/>
      <w:lang w:eastAsia="en-US"/>
    </w:rPr>
  </w:style>
  <w:style w:type="paragraph" w:customStyle="1" w:styleId="250">
    <w:name w:val="c2"/>
    <w:basedOn w:val="1"/>
    <w:qFormat/>
    <w:uiPriority w:val="0"/>
    <w:pPr>
      <w:spacing w:after="600" w:afterLines="600" w:line="240" w:lineRule="auto"/>
    </w:pPr>
    <w:rPr>
      <w:rFonts w:ascii="Times New Roman" w:hAnsi="Times New Roman" w:eastAsia="SimSun" w:cs="Times New Roman"/>
      <w:b/>
      <w:sz w:val="26"/>
      <w:szCs w:val="24"/>
      <w:lang w:eastAsia="en-US"/>
    </w:rPr>
  </w:style>
  <w:style w:type="paragraph" w:customStyle="1" w:styleId="251">
    <w:name w:val="c3"/>
    <w:basedOn w:val="1"/>
    <w:qFormat/>
    <w:uiPriority w:val="0"/>
    <w:pPr>
      <w:spacing w:after="600" w:afterLines="600" w:line="360" w:lineRule="auto"/>
      <w:ind w:leftChars="300"/>
      <w:jc w:val="both"/>
    </w:pPr>
    <w:rPr>
      <w:rFonts w:ascii="Times New Roman" w:hAnsi="Times New Roman" w:eastAsia="SimSun" w:cs="Times New Roman"/>
      <w:b/>
      <w:bCs/>
      <w:sz w:val="26"/>
      <w:szCs w:val="26"/>
      <w:lang w:eastAsia="en-US"/>
    </w:rPr>
  </w:style>
  <w:style w:type="paragraph" w:customStyle="1" w:styleId="252">
    <w:name w:val="Style1"/>
    <w:basedOn w:val="1"/>
    <w:uiPriority w:val="0"/>
    <w:pPr>
      <w:spacing w:line="312" w:lineRule="auto"/>
    </w:pPr>
    <w:rPr>
      <w:rFonts w:ascii="Times New Roman" w:hAnsi="Times New Roman" w:eastAsia="SimSun" w:cs="Times New Roman"/>
      <w:b/>
      <w:color w:val="000000" w:themeColor="text1"/>
      <w:sz w:val="28"/>
      <w:szCs w:val="28"/>
      <w:lang w:val="vi-VN" w:eastAsia="en-US"/>
      <w14:textFill>
        <w14:solidFill>
          <w14:schemeClr w14:val="tx1"/>
        </w14:solidFill>
      </w14:textFill>
    </w:rPr>
  </w:style>
  <w:style w:type="paragraph" w:customStyle="1" w:styleId="253">
    <w:name w:val="Style2"/>
    <w:basedOn w:val="1"/>
    <w:qFormat/>
    <w:uiPriority w:val="0"/>
    <w:pPr>
      <w:spacing w:line="312" w:lineRule="auto"/>
      <w:ind w:left="120" w:leftChars="150"/>
    </w:pPr>
    <w:rPr>
      <w:rFonts w:ascii="Times New Roman" w:hAnsi="Times New Roman" w:eastAsia="SimSun" w:cs="Times New Roman"/>
      <w:b/>
      <w:sz w:val="26"/>
      <w:szCs w:val="24"/>
      <w:lang w:eastAsia="en-US"/>
    </w:rPr>
  </w:style>
  <w:style w:type="paragraph" w:customStyle="1" w:styleId="254">
    <w:name w:val="Style3"/>
    <w:basedOn w:val="1"/>
    <w:qFormat/>
    <w:uiPriority w:val="0"/>
    <w:pPr>
      <w:spacing w:line="312" w:lineRule="auto"/>
      <w:ind w:left="480" w:leftChars="200"/>
    </w:pPr>
    <w:rPr>
      <w:rFonts w:ascii="Times New Roman" w:hAnsi="Times New Roman" w:eastAsia="SimSun" w:cs="Times New Roman"/>
      <w:b/>
      <w:i/>
      <w:sz w:val="26"/>
      <w:szCs w:val="24"/>
      <w:lang w:val="vi-VN" w:eastAsia="en-US"/>
    </w:rPr>
  </w:style>
  <w:style w:type="paragraph" w:customStyle="1" w:styleId="255">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2025-12-21T03:30:00Z</dcterms:created>
  <dc:creator>Trương Thanh Bảo</dc:creator>
  <cp:lastModifiedBy>Trương Thanh Bảo</cp:lastModifiedBy>
  <dcterms:modified xsi:type="dcterms:W3CDTF">2025-12-21T06:20:17Z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8199265245D648A799189E22D7A3581E_11</vt:lpwstr>
  </property>
</Properties>
</file>